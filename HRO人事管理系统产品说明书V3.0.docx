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40795"/>
    <w:p w14:paraId="6A456FF0"/>
    <w:p w14:paraId="60031C27"/>
    <w:p w14:paraId="5CD7F047">
      <w:pPr>
        <w:jc w:val="center"/>
      </w:pPr>
      <w:r>
        <w:rPr>
          <w:rFonts w:ascii="宋体" w:hAnsi="宋体" w:eastAsia="宋体"/>
          <w:b/>
          <w:color w:val="1A3C6E"/>
          <w:sz w:val="60"/>
        </w:rPr>
        <w:t>HRO 人事管理系统</w:t>
      </w:r>
    </w:p>
    <w:p w14:paraId="36EE1286">
      <w:pPr>
        <w:jc w:val="center"/>
      </w:pPr>
      <w:r>
        <w:rPr>
          <w:rFonts w:ascii="宋体" w:hAnsi="宋体" w:eastAsia="宋体"/>
          <w:b/>
          <w:color w:val="2E6EB4"/>
          <w:sz w:val="44"/>
        </w:rPr>
        <w:t>产 品 说 明 书</w:t>
      </w:r>
    </w:p>
    <w:p w14:paraId="69A41EAC"/>
    <w:p w14:paraId="32A1498B">
      <w:pPr>
        <w:jc w:val="center"/>
      </w:pPr>
      <w:r>
        <w:rPr>
          <w:rFonts w:ascii="宋体" w:hAnsi="宋体"/>
          <w:color w:val="8EA9DB"/>
          <w:sz w:val="28"/>
        </w:rPr>
        <w:t>————  ✦  ————</w:t>
      </w:r>
    </w:p>
    <w:p w14:paraId="46362C3C"/>
    <w:p w14:paraId="1E3D39E6">
      <w:pPr>
        <w:jc w:val="center"/>
      </w:pPr>
      <w:r>
        <w:rPr>
          <w:rFonts w:ascii="宋体" w:hAnsi="宋体" w:eastAsia="宋体"/>
          <w:color w:val="555555"/>
          <w:sz w:val="24"/>
        </w:rPr>
        <w:t>覆盖员工全生命周期管理 · 合同管理 · Payroll薪酬 · 员工服务四大板块</w:t>
      </w:r>
    </w:p>
    <w:p w14:paraId="6D543ECE"/>
    <w:p w14:paraId="160C00F3"/>
    <w:p w14:paraId="1FEEF054">
      <w:pPr>
        <w:jc w:val="center"/>
      </w:pPr>
      <w:r>
        <w:rPr>
          <w:rFonts w:ascii="宋体" w:hAnsi="宋体" w:eastAsia="宋体"/>
          <w:b/>
          <w:color w:val="333333"/>
          <w:sz w:val="22"/>
        </w:rPr>
        <w:t>文档版本：</w:t>
      </w:r>
      <w:r>
        <w:rPr>
          <w:rFonts w:ascii="宋体" w:hAnsi="宋体" w:eastAsia="宋体"/>
          <w:color w:val="333333"/>
          <w:sz w:val="22"/>
        </w:rPr>
        <w:t>V3.0</w:t>
      </w:r>
    </w:p>
    <w:p w14:paraId="5C380E93">
      <w:pPr>
        <w:jc w:val="center"/>
      </w:pPr>
      <w:r>
        <w:rPr>
          <w:rFonts w:ascii="宋体" w:hAnsi="宋体" w:eastAsia="宋体"/>
          <w:b/>
          <w:color w:val="333333"/>
          <w:sz w:val="22"/>
        </w:rPr>
        <w:t>编制日期：</w:t>
      </w:r>
      <w:r>
        <w:rPr>
          <w:rFonts w:ascii="宋体" w:hAnsi="宋体" w:eastAsia="宋体"/>
          <w:color w:val="333333"/>
          <w:sz w:val="22"/>
        </w:rPr>
        <w:t>2026年6月</w:t>
      </w:r>
    </w:p>
    <w:p w14:paraId="5A4EE726">
      <w:pPr>
        <w:jc w:val="center"/>
      </w:pPr>
      <w:r>
        <w:rPr>
          <w:rFonts w:ascii="宋体" w:hAnsi="宋体" w:eastAsia="宋体"/>
          <w:b/>
          <w:color w:val="333333"/>
          <w:sz w:val="22"/>
        </w:rPr>
        <w:t>编制单位：</w:t>
      </w:r>
      <w:r>
        <w:rPr>
          <w:rFonts w:ascii="宋体" w:hAnsi="宋体" w:eastAsia="宋体"/>
          <w:color w:val="333333"/>
          <w:sz w:val="22"/>
        </w:rPr>
        <w:t>上海弈工分信息科技有限公司</w:t>
      </w:r>
    </w:p>
    <w:p w14:paraId="23310EF1">
      <w:pPr>
        <w:jc w:val="center"/>
      </w:pPr>
      <w:r>
        <w:rPr>
          <w:rFonts w:ascii="宋体" w:hAnsi="宋体" w:eastAsia="宋体"/>
          <w:b/>
          <w:color w:val="333333"/>
          <w:sz w:val="22"/>
        </w:rPr>
        <w:t>编制人：</w:t>
      </w:r>
      <w:r>
        <w:rPr>
          <w:rFonts w:ascii="宋体" w:hAnsi="宋体" w:eastAsia="宋体"/>
          <w:color w:val="333333"/>
          <w:sz w:val="22"/>
        </w:rPr>
        <w:t>黄燕婷</w:t>
      </w:r>
    </w:p>
    <w:p w14:paraId="0F7CA911">
      <w:pPr>
        <w:jc w:val="center"/>
      </w:pPr>
      <w:r>
        <w:rPr>
          <w:rFonts w:ascii="宋体" w:hAnsi="宋体" w:eastAsia="宋体"/>
          <w:b/>
          <w:color w:val="333333"/>
          <w:sz w:val="22"/>
        </w:rPr>
        <w:t>密级：</w:t>
      </w:r>
      <w:r>
        <w:rPr>
          <w:rFonts w:ascii="宋体" w:hAnsi="宋体" w:eastAsia="宋体"/>
          <w:color w:val="333333"/>
          <w:sz w:val="22"/>
        </w:rPr>
        <w:t>内部资料</w:t>
      </w:r>
    </w:p>
    <w:p w14:paraId="4F0FBE65">
      <w:r>
        <w:br w:type="page"/>
      </w:r>
    </w:p>
    <w:p w14:paraId="368F91F7">
      <w:pPr>
        <w:jc w:val="center"/>
      </w:pPr>
      <w:r>
        <w:rPr>
          <w:rFonts w:ascii="宋体" w:hAnsi="宋体" w:eastAsia="宋体"/>
          <w:b/>
          <w:color w:val="1A3C6E"/>
          <w:sz w:val="36"/>
        </w:rPr>
        <w:t>目  录</w:t>
      </w:r>
    </w:p>
    <w:p w14:paraId="6727E03A">
      <w:pPr>
        <w:jc w:val="center"/>
      </w:pPr>
      <w:r>
        <w:rPr>
          <w:i/>
          <w:color w:val="888888"/>
          <w:sz w:val="18"/>
        </w:rPr>
        <w:t>（右键目录，选择"更新域"可刷新页码）</w:t>
      </w:r>
    </w:p>
    <w:p w14:paraId="7ED4CA24"/>
    <w:p w14:paraId="05756482">
      <w:pPr>
        <w:spacing w:before="80" w:after="20"/>
      </w:pPr>
      <w:r>
        <w:rPr>
          <w:rFonts w:ascii="宋体" w:hAnsi="宋体" w:eastAsia="宋体"/>
          <w:b/>
          <w:color w:val="1A3C6E"/>
          <w:sz w:val="22"/>
        </w:rPr>
        <w:t>第一章  系统概述</w:t>
      </w:r>
    </w:p>
    <w:p w14:paraId="1AAA04A0">
      <w:pPr>
        <w:spacing w:after="20"/>
      </w:pPr>
      <w:r>
        <w:rPr>
          <w:rFonts w:ascii="宋体" w:hAnsi="宋体" w:eastAsia="宋体"/>
          <w:color w:val="333333"/>
          <w:sz w:val="21"/>
        </w:rPr>
        <w:t xml:space="preserve">  1.1  系统定位</w:t>
      </w:r>
    </w:p>
    <w:p w14:paraId="4A75200D">
      <w:pPr>
        <w:spacing w:after="20"/>
      </w:pPr>
      <w:r>
        <w:rPr>
          <w:rFonts w:ascii="宋体" w:hAnsi="宋体" w:eastAsia="宋体"/>
          <w:color w:val="333333"/>
          <w:sz w:val="21"/>
        </w:rPr>
        <w:t xml:space="preserve">  1.2  核心业务流程</w:t>
      </w:r>
    </w:p>
    <w:p w14:paraId="7BAF75C0">
      <w:pPr>
        <w:spacing w:after="20"/>
      </w:pPr>
      <w:r>
        <w:rPr>
          <w:rFonts w:ascii="宋体" w:hAnsi="宋体" w:eastAsia="宋体"/>
          <w:color w:val="333333"/>
          <w:sz w:val="21"/>
        </w:rPr>
        <w:t xml:space="preserve">  1.3  系统模块总览（四大板块）</w:t>
      </w:r>
    </w:p>
    <w:p w14:paraId="4C0D7393">
      <w:pPr>
        <w:spacing w:after="20"/>
      </w:pPr>
      <w:r>
        <w:rPr>
          <w:rFonts w:ascii="宋体" w:hAnsi="宋体" w:eastAsia="宋体"/>
          <w:color w:val="333333"/>
          <w:sz w:val="21"/>
        </w:rPr>
        <w:t xml:space="preserve">  1.4  系统特点</w:t>
      </w:r>
    </w:p>
    <w:p w14:paraId="2206E76B">
      <w:pPr>
        <w:spacing w:before="80" w:after="20"/>
      </w:pPr>
      <w:r>
        <w:rPr>
          <w:rFonts w:ascii="宋体" w:hAnsi="宋体" w:eastAsia="宋体"/>
          <w:b/>
          <w:color w:val="1A3C6E"/>
          <w:sz w:val="22"/>
        </w:rPr>
        <w:t>第二章  板块一：员工全生命周期管理</w:t>
      </w:r>
    </w:p>
    <w:p w14:paraId="4B595BF8">
      <w:pPr>
        <w:spacing w:after="20"/>
      </w:pPr>
      <w:r>
        <w:rPr>
          <w:rFonts w:ascii="宋体" w:hAnsi="宋体" w:eastAsia="宋体"/>
          <w:color w:val="333333"/>
          <w:sz w:val="21"/>
        </w:rPr>
        <w:t xml:space="preserve">  2.1  招聘管理</w:t>
      </w:r>
    </w:p>
    <w:p w14:paraId="12A07A0E">
      <w:pPr>
        <w:spacing w:after="20"/>
      </w:pPr>
      <w:r>
        <w:rPr>
          <w:rFonts w:ascii="宋体" w:hAnsi="宋体" w:eastAsia="宋体"/>
          <w:color w:val="555555"/>
          <w:sz w:val="20"/>
        </w:rPr>
        <w:t xml:space="preserve">    2.1.1  招聘需求（子板块一）</w:t>
      </w:r>
    </w:p>
    <w:p w14:paraId="512E5A72">
      <w:pPr>
        <w:spacing w:after="20"/>
      </w:pPr>
      <w:r>
        <w:rPr>
          <w:rFonts w:ascii="宋体" w:hAnsi="宋体" w:eastAsia="宋体"/>
          <w:color w:val="555555"/>
          <w:sz w:val="20"/>
        </w:rPr>
        <w:t xml:space="preserve">    2.1.2  简历库（子板块二）</w:t>
      </w:r>
    </w:p>
    <w:p w14:paraId="4283C36F">
      <w:pPr>
        <w:spacing w:after="20"/>
      </w:pPr>
      <w:r>
        <w:rPr>
          <w:rFonts w:ascii="宋体" w:hAnsi="宋体" w:eastAsia="宋体"/>
          <w:color w:val="555555"/>
          <w:sz w:val="20"/>
        </w:rPr>
        <w:t xml:space="preserve">    2.1.3  面试安排（子板块三）</w:t>
      </w:r>
    </w:p>
    <w:p w14:paraId="59864797">
      <w:pPr>
        <w:spacing w:after="20"/>
      </w:pPr>
      <w:r>
        <w:rPr>
          <w:rFonts w:ascii="宋体" w:hAnsi="宋体" w:eastAsia="宋体"/>
          <w:color w:val="555555"/>
          <w:sz w:val="20"/>
        </w:rPr>
        <w:t xml:space="preserve">    2.1.4  录用管理（子板块四）</w:t>
      </w:r>
    </w:p>
    <w:p w14:paraId="466DF0E4">
      <w:pPr>
        <w:spacing w:after="20"/>
      </w:pPr>
      <w:r>
        <w:rPr>
          <w:rFonts w:ascii="宋体" w:hAnsi="宋体" w:eastAsia="宋体"/>
          <w:color w:val="555555"/>
          <w:sz w:val="20"/>
        </w:rPr>
        <w:t xml:space="preserve">    2.1.5  Offer管理（子板块五）</w:t>
      </w:r>
    </w:p>
    <w:p w14:paraId="1D09D952">
      <w:pPr>
        <w:spacing w:after="20"/>
      </w:pPr>
      <w:r>
        <w:rPr>
          <w:rFonts w:ascii="宋体" w:hAnsi="宋体" w:eastAsia="宋体"/>
          <w:color w:val="333333"/>
          <w:sz w:val="21"/>
        </w:rPr>
        <w:t xml:space="preserve">  2.2  入职管理</w:t>
      </w:r>
    </w:p>
    <w:p w14:paraId="5C00DD43">
      <w:pPr>
        <w:spacing w:after="20"/>
      </w:pPr>
      <w:r>
        <w:rPr>
          <w:rFonts w:ascii="宋体" w:hAnsi="宋体" w:eastAsia="宋体"/>
          <w:color w:val="555555"/>
          <w:sz w:val="20"/>
        </w:rPr>
        <w:t xml:space="preserve">    2.2.1  入职引导</w:t>
      </w:r>
    </w:p>
    <w:p w14:paraId="4BC7C095">
      <w:pPr>
        <w:spacing w:after="20"/>
      </w:pPr>
      <w:r>
        <w:rPr>
          <w:rFonts w:ascii="宋体" w:hAnsi="宋体" w:eastAsia="宋体"/>
          <w:color w:val="555555"/>
          <w:sz w:val="20"/>
        </w:rPr>
        <w:t xml:space="preserve">    2.2.2  入职文件</w:t>
      </w:r>
    </w:p>
    <w:p w14:paraId="7F633B42">
      <w:pPr>
        <w:spacing w:after="20"/>
      </w:pPr>
      <w:r>
        <w:rPr>
          <w:rFonts w:ascii="宋体" w:hAnsi="宋体" w:eastAsia="宋体"/>
          <w:color w:val="555555"/>
          <w:sz w:val="20"/>
        </w:rPr>
        <w:t xml:space="preserve">    2.2.3  迎新公告</w:t>
      </w:r>
    </w:p>
    <w:p w14:paraId="746C55A6">
      <w:pPr>
        <w:spacing w:after="20"/>
      </w:pPr>
      <w:r>
        <w:rPr>
          <w:rFonts w:ascii="宋体" w:hAnsi="宋体" w:eastAsia="宋体"/>
          <w:color w:val="555555"/>
          <w:sz w:val="20"/>
        </w:rPr>
        <w:t xml:space="preserve">    2.2.4  员工培训</w:t>
      </w:r>
    </w:p>
    <w:p w14:paraId="325D8EF3">
      <w:pPr>
        <w:spacing w:after="20"/>
      </w:pPr>
      <w:r>
        <w:rPr>
          <w:rFonts w:ascii="宋体" w:hAnsi="宋体" w:eastAsia="宋体"/>
          <w:color w:val="555555"/>
          <w:sz w:val="20"/>
        </w:rPr>
        <w:t xml:space="preserve">    2.2.5  入职确认与闭环</w:t>
      </w:r>
    </w:p>
    <w:p w14:paraId="626750B2">
      <w:pPr>
        <w:spacing w:after="20"/>
      </w:pPr>
      <w:r>
        <w:rPr>
          <w:rFonts w:ascii="宋体" w:hAnsi="宋体" w:eastAsia="宋体"/>
          <w:color w:val="333333"/>
          <w:sz w:val="21"/>
        </w:rPr>
        <w:t xml:space="preserve">  2.3  员工流动</w:t>
      </w:r>
    </w:p>
    <w:p w14:paraId="1AD55088">
      <w:pPr>
        <w:spacing w:after="20"/>
      </w:pPr>
      <w:r>
        <w:rPr>
          <w:rFonts w:ascii="宋体" w:hAnsi="宋体" w:eastAsia="宋体"/>
          <w:color w:val="333333"/>
          <w:sz w:val="21"/>
        </w:rPr>
        <w:t xml:space="preserve">  2.4  离职管理</w:t>
      </w:r>
    </w:p>
    <w:p w14:paraId="076C9A69">
      <w:pPr>
        <w:spacing w:after="20"/>
      </w:pPr>
      <w:r>
        <w:rPr>
          <w:rFonts w:ascii="宋体" w:hAnsi="宋体" w:eastAsia="宋体"/>
          <w:color w:val="555555"/>
          <w:sz w:val="20"/>
        </w:rPr>
        <w:t xml:space="preserve">    2.4.1  离职列表</w:t>
      </w:r>
    </w:p>
    <w:p w14:paraId="33CCC8DB">
      <w:pPr>
        <w:spacing w:after="20"/>
      </w:pPr>
      <w:r>
        <w:rPr>
          <w:rFonts w:ascii="宋体" w:hAnsi="宋体" w:eastAsia="宋体"/>
          <w:color w:val="555555"/>
          <w:sz w:val="20"/>
        </w:rPr>
        <w:t xml:space="preserve">    2.4.2  发起离职</w:t>
      </w:r>
    </w:p>
    <w:p w14:paraId="39AAECBF">
      <w:pPr>
        <w:spacing w:after="20"/>
      </w:pPr>
      <w:r>
        <w:rPr>
          <w:rFonts w:ascii="宋体" w:hAnsi="宋体" w:eastAsia="宋体"/>
          <w:color w:val="555555"/>
          <w:sz w:val="20"/>
        </w:rPr>
        <w:t xml:space="preserve">    2.4.3  离职交接清单</w:t>
      </w:r>
    </w:p>
    <w:p w14:paraId="707580C1">
      <w:pPr>
        <w:spacing w:before="80" w:after="20"/>
      </w:pPr>
      <w:r>
        <w:rPr>
          <w:rFonts w:ascii="宋体" w:hAnsi="宋体" w:eastAsia="宋体"/>
          <w:b/>
          <w:color w:val="1A3C6E"/>
          <w:sz w:val="22"/>
        </w:rPr>
        <w:t>第三章  板块二：员工合同管理</w:t>
      </w:r>
    </w:p>
    <w:p w14:paraId="6F6C8DF3">
      <w:pPr>
        <w:spacing w:after="20"/>
      </w:pPr>
      <w:r>
        <w:rPr>
          <w:rFonts w:ascii="宋体" w:hAnsi="宋体" w:eastAsia="宋体"/>
          <w:color w:val="333333"/>
          <w:sz w:val="21"/>
        </w:rPr>
        <w:t xml:space="preserve">  3.1  模块概述</w:t>
      </w:r>
    </w:p>
    <w:p w14:paraId="77FB8E9D">
      <w:pPr>
        <w:spacing w:after="20"/>
      </w:pPr>
      <w:r>
        <w:rPr>
          <w:rFonts w:ascii="宋体" w:hAnsi="宋体" w:eastAsia="宋体"/>
          <w:color w:val="333333"/>
          <w:sz w:val="21"/>
        </w:rPr>
        <w:t xml:space="preserve">  3.2  员工档案</w:t>
      </w:r>
    </w:p>
    <w:p w14:paraId="0FA1DF26">
      <w:pPr>
        <w:spacing w:after="20"/>
      </w:pPr>
      <w:r>
        <w:rPr>
          <w:rFonts w:ascii="宋体" w:hAnsi="宋体" w:eastAsia="宋体"/>
          <w:color w:val="333333"/>
          <w:sz w:val="21"/>
        </w:rPr>
        <w:t xml:space="preserve">  3.3  试用期 / 实习评估</w:t>
      </w:r>
    </w:p>
    <w:p w14:paraId="55A09F12">
      <w:pPr>
        <w:spacing w:after="20"/>
      </w:pPr>
      <w:r>
        <w:rPr>
          <w:rFonts w:ascii="宋体" w:hAnsi="宋体" w:eastAsia="宋体"/>
          <w:color w:val="333333"/>
          <w:sz w:val="21"/>
        </w:rPr>
        <w:t xml:space="preserve">  3.4  续签管理</w:t>
      </w:r>
    </w:p>
    <w:p w14:paraId="7393DC14">
      <w:pPr>
        <w:spacing w:before="80" w:after="20"/>
      </w:pPr>
      <w:r>
        <w:rPr>
          <w:rFonts w:ascii="宋体" w:hAnsi="宋体" w:eastAsia="宋体"/>
          <w:b/>
          <w:color w:val="1A3C6E"/>
          <w:sz w:val="22"/>
        </w:rPr>
        <w:t>第四章  板块三：Payroll 薪酬管理</w:t>
      </w:r>
    </w:p>
    <w:p w14:paraId="2FC72E90">
      <w:pPr>
        <w:spacing w:after="20"/>
      </w:pPr>
      <w:r>
        <w:rPr>
          <w:rFonts w:ascii="宋体" w:hAnsi="宋体" w:eastAsia="宋体"/>
          <w:color w:val="333333"/>
          <w:sz w:val="21"/>
        </w:rPr>
        <w:t xml:space="preserve">  4.1  模块概述</w:t>
      </w:r>
    </w:p>
    <w:p w14:paraId="0D0E4DDB">
      <w:pPr>
        <w:spacing w:after="20"/>
      </w:pPr>
      <w:r>
        <w:rPr>
          <w:rFonts w:ascii="宋体" w:hAnsi="宋体" w:eastAsia="宋体"/>
          <w:color w:val="333333"/>
          <w:sz w:val="21"/>
        </w:rPr>
        <w:t xml:space="preserve">  4.2  月度 Payroll</w:t>
      </w:r>
    </w:p>
    <w:p w14:paraId="106DA6F7">
      <w:pPr>
        <w:spacing w:after="20"/>
      </w:pPr>
      <w:r>
        <w:rPr>
          <w:rFonts w:ascii="宋体" w:hAnsi="宋体" w:eastAsia="宋体"/>
          <w:color w:val="333333"/>
          <w:sz w:val="21"/>
        </w:rPr>
        <w:t xml:space="preserve">  4.3  考勤记录</w:t>
      </w:r>
    </w:p>
    <w:p w14:paraId="7B3D194F">
      <w:pPr>
        <w:spacing w:after="20"/>
      </w:pPr>
      <w:r>
        <w:rPr>
          <w:rFonts w:ascii="宋体" w:hAnsi="宋体" w:eastAsia="宋体"/>
          <w:color w:val="333333"/>
          <w:sz w:val="21"/>
        </w:rPr>
        <w:t xml:space="preserve">  4.4  假期管理</w:t>
      </w:r>
    </w:p>
    <w:p w14:paraId="2646DEAA">
      <w:pPr>
        <w:spacing w:after="20"/>
      </w:pPr>
      <w:r>
        <w:rPr>
          <w:rFonts w:ascii="宋体" w:hAnsi="宋体" w:eastAsia="宋体"/>
          <w:color w:val="333333"/>
          <w:sz w:val="21"/>
        </w:rPr>
        <w:t xml:space="preserve">  4.5  社保 &amp; 公积金</w:t>
      </w:r>
    </w:p>
    <w:p w14:paraId="166AF1A6">
      <w:pPr>
        <w:spacing w:after="20"/>
      </w:pPr>
      <w:r>
        <w:rPr>
          <w:rFonts w:ascii="宋体" w:hAnsi="宋体" w:eastAsia="宋体"/>
          <w:color w:val="333333"/>
          <w:sz w:val="21"/>
        </w:rPr>
        <w:t xml:space="preserve">  4.6  商业保险</w:t>
      </w:r>
    </w:p>
    <w:p w14:paraId="68A99748">
      <w:pPr>
        <w:spacing w:after="20"/>
      </w:pPr>
      <w:r>
        <w:rPr>
          <w:rFonts w:ascii="宋体" w:hAnsi="宋体" w:eastAsia="宋体"/>
          <w:color w:val="333333"/>
          <w:sz w:val="21"/>
        </w:rPr>
        <w:t xml:space="preserve">  4.7  工资单</w:t>
      </w:r>
    </w:p>
    <w:p w14:paraId="3C33F1C6">
      <w:pPr>
        <w:spacing w:before="80" w:after="20"/>
      </w:pPr>
      <w:r>
        <w:rPr>
          <w:rFonts w:ascii="宋体" w:hAnsi="宋体" w:eastAsia="宋体"/>
          <w:b/>
          <w:color w:val="1A3C6E"/>
          <w:sz w:val="22"/>
        </w:rPr>
        <w:t>第五章  板块四：员工服务</w:t>
      </w:r>
    </w:p>
    <w:p w14:paraId="2DCE4D94">
      <w:pPr>
        <w:spacing w:after="20"/>
      </w:pPr>
      <w:r>
        <w:rPr>
          <w:rFonts w:ascii="宋体" w:hAnsi="宋体" w:eastAsia="宋体"/>
          <w:color w:val="333333"/>
          <w:sz w:val="21"/>
        </w:rPr>
        <w:t xml:space="preserve">  5.1  模块概述</w:t>
      </w:r>
    </w:p>
    <w:p w14:paraId="2025CA32">
      <w:pPr>
        <w:spacing w:after="20"/>
      </w:pPr>
      <w:r>
        <w:rPr>
          <w:rFonts w:ascii="宋体" w:hAnsi="宋体" w:eastAsia="宋体"/>
          <w:color w:val="333333"/>
          <w:sz w:val="21"/>
        </w:rPr>
        <w:t xml:space="preserve">  5.2  办公配置</w:t>
      </w:r>
    </w:p>
    <w:p w14:paraId="1449B114">
      <w:pPr>
        <w:spacing w:after="20"/>
      </w:pPr>
      <w:r>
        <w:rPr>
          <w:rFonts w:ascii="宋体" w:hAnsi="宋体" w:eastAsia="宋体"/>
          <w:color w:val="333333"/>
          <w:sz w:val="21"/>
        </w:rPr>
        <w:t xml:space="preserve">  5.3  员工福利</w:t>
      </w:r>
    </w:p>
    <w:p w14:paraId="28E97659">
      <w:pPr>
        <w:spacing w:after="20"/>
      </w:pPr>
      <w:r>
        <w:rPr>
          <w:rFonts w:ascii="宋体" w:hAnsi="宋体" w:eastAsia="宋体"/>
          <w:color w:val="333333"/>
          <w:sz w:val="21"/>
        </w:rPr>
        <w:t xml:space="preserve">  5.4  生活服务</w:t>
      </w:r>
    </w:p>
    <w:p w14:paraId="3AA5C6C5">
      <w:pPr>
        <w:spacing w:after="20"/>
      </w:pPr>
      <w:r>
        <w:rPr>
          <w:rFonts w:ascii="宋体" w:hAnsi="宋体" w:eastAsia="宋体"/>
          <w:color w:val="333333"/>
          <w:sz w:val="21"/>
        </w:rPr>
        <w:t xml:space="preserve">  5.5  服务大厅</w:t>
      </w:r>
    </w:p>
    <w:p w14:paraId="123A0762">
      <w:pPr>
        <w:spacing w:before="80" w:after="20"/>
      </w:pPr>
      <w:r>
        <w:rPr>
          <w:rFonts w:ascii="宋体" w:hAnsi="宋体" w:eastAsia="宋体"/>
          <w:b/>
          <w:color w:val="1A3C6E"/>
          <w:sz w:val="22"/>
        </w:rPr>
        <w:t>第六章  系统角色与权限</w:t>
      </w:r>
    </w:p>
    <w:p w14:paraId="68A99F17">
      <w:pPr>
        <w:spacing w:after="20"/>
      </w:pPr>
      <w:r>
        <w:rPr>
          <w:rFonts w:ascii="宋体" w:hAnsi="宋体" w:eastAsia="宋体"/>
          <w:color w:val="333333"/>
          <w:sz w:val="21"/>
        </w:rPr>
        <w:t xml:space="preserve">  6.1  角色定义</w:t>
      </w:r>
    </w:p>
    <w:p w14:paraId="304E0607">
      <w:pPr>
        <w:spacing w:after="20"/>
      </w:pPr>
      <w:r>
        <w:rPr>
          <w:rFonts w:ascii="宋体" w:hAnsi="宋体" w:eastAsia="宋体"/>
          <w:color w:val="333333"/>
          <w:sz w:val="21"/>
        </w:rPr>
        <w:t xml:space="preserve">  6.2  账号清单</w:t>
      </w:r>
    </w:p>
    <w:p w14:paraId="196C77E8">
      <w:pPr>
        <w:spacing w:after="20"/>
      </w:pPr>
      <w:r>
        <w:rPr>
          <w:rFonts w:ascii="宋体" w:hAnsi="宋体" w:eastAsia="宋体"/>
          <w:color w:val="333333"/>
          <w:sz w:val="21"/>
        </w:rPr>
        <w:t xml:space="preserve">  6.3  权限控制要求</w:t>
      </w:r>
    </w:p>
    <w:p w14:paraId="59A58467">
      <w:pPr>
        <w:spacing w:before="80" w:after="20"/>
      </w:pPr>
      <w:r>
        <w:rPr>
          <w:rFonts w:ascii="宋体" w:hAnsi="宋体" w:eastAsia="宋体"/>
          <w:b/>
          <w:color w:val="1A3C6E"/>
          <w:sz w:val="22"/>
        </w:rPr>
        <w:t>第七章  非功能性需求</w:t>
      </w:r>
    </w:p>
    <w:p w14:paraId="30E5C8FA">
      <w:pPr>
        <w:spacing w:after="20"/>
      </w:pPr>
      <w:r>
        <w:rPr>
          <w:rFonts w:ascii="宋体" w:hAnsi="宋体" w:eastAsia="宋体"/>
          <w:color w:val="333333"/>
          <w:sz w:val="21"/>
        </w:rPr>
        <w:t xml:space="preserve">  7.1  性能要求</w:t>
      </w:r>
    </w:p>
    <w:p w14:paraId="0A43B1F8">
      <w:pPr>
        <w:spacing w:after="20"/>
      </w:pPr>
      <w:r>
        <w:rPr>
          <w:rFonts w:ascii="宋体" w:hAnsi="宋体" w:eastAsia="宋体"/>
          <w:color w:val="333333"/>
          <w:sz w:val="21"/>
        </w:rPr>
        <w:t xml:space="preserve">  7.2  安全要求</w:t>
      </w:r>
    </w:p>
    <w:p w14:paraId="70CEFFC7">
      <w:pPr>
        <w:spacing w:after="20"/>
      </w:pPr>
      <w:r>
        <w:rPr>
          <w:rFonts w:ascii="宋体" w:hAnsi="宋体" w:eastAsia="宋体"/>
          <w:color w:val="333333"/>
          <w:sz w:val="21"/>
        </w:rPr>
        <w:t xml:space="preserve">  7.3  可用性要求</w:t>
      </w:r>
    </w:p>
    <w:p w14:paraId="1EBD4F91">
      <w:pPr>
        <w:spacing w:before="80" w:after="20"/>
      </w:pPr>
      <w:r>
        <w:rPr>
          <w:rFonts w:ascii="宋体" w:hAnsi="宋体" w:eastAsia="宋体"/>
          <w:b/>
          <w:color w:val="1A3C6E"/>
          <w:sz w:val="22"/>
        </w:rPr>
        <w:t>第八章  数据库设计说明</w:t>
      </w:r>
    </w:p>
    <w:p w14:paraId="43A22AFF">
      <w:pPr>
        <w:spacing w:after="20"/>
      </w:pPr>
      <w:r>
        <w:rPr>
          <w:rFonts w:ascii="宋体" w:hAnsi="宋体" w:eastAsia="宋体"/>
          <w:color w:val="333333"/>
          <w:sz w:val="21"/>
        </w:rPr>
        <w:t xml:space="preserve">  8.1  主要数据表</w:t>
      </w:r>
    </w:p>
    <w:p w14:paraId="46E706AA">
      <w:pPr>
        <w:spacing w:after="20"/>
      </w:pPr>
      <w:r>
        <w:rPr>
          <w:rFonts w:ascii="宋体" w:hAnsi="宋体" w:eastAsia="宋体"/>
          <w:color w:val="333333"/>
          <w:sz w:val="21"/>
        </w:rPr>
        <w:t xml:space="preserve">  8.2  文件存储方案</w:t>
      </w:r>
    </w:p>
    <w:p w14:paraId="1531399A">
      <w:pPr>
        <w:spacing w:before="80" w:after="20"/>
      </w:pPr>
      <w:r>
        <w:rPr>
          <w:rFonts w:ascii="宋体" w:hAnsi="宋体" w:eastAsia="宋体"/>
          <w:b/>
          <w:color w:val="1A3C6E"/>
          <w:sz w:val="22"/>
        </w:rPr>
        <w:t>第九章  流程闭环机制</w:t>
      </w:r>
    </w:p>
    <w:p w14:paraId="48CCFAD2">
      <w:pPr>
        <w:spacing w:before="80" w:after="20"/>
      </w:pPr>
      <w:r>
        <w:rPr>
          <w:rFonts w:ascii="宋体" w:hAnsi="宋体" w:eastAsia="宋体"/>
          <w:b/>
          <w:color w:val="1A3C6E"/>
          <w:sz w:val="22"/>
        </w:rPr>
        <w:t>附录一  系统文件清单</w:t>
      </w:r>
    </w:p>
    <w:p w14:paraId="4FA9710A">
      <w:pPr>
        <w:spacing w:before="80" w:after="20"/>
      </w:pPr>
      <w:r>
        <w:rPr>
          <w:rFonts w:ascii="宋体" w:hAnsi="宋体" w:eastAsia="宋体"/>
          <w:b/>
          <w:color w:val="1A3C6E"/>
          <w:sz w:val="22"/>
        </w:rPr>
        <w:t>附录二  需求Q&amp;A汇总</w:t>
      </w:r>
    </w:p>
    <w:p w14:paraId="340811CF">
      <w:r>
        <w:br w:type="page"/>
      </w:r>
    </w:p>
    <w:p w14:paraId="198A2D97">
      <w:pPr>
        <w:spacing w:before="360" w:after="120"/>
      </w:pPr>
      <w:r>
        <w:rPr>
          <w:rFonts w:ascii="宋体" w:hAnsi="宋体" w:eastAsia="宋体"/>
          <w:b/>
          <w:color w:val="1A3C6E"/>
          <w:sz w:val="32"/>
        </w:rPr>
        <w:t>第一章  系统概述</w:t>
      </w:r>
    </w:p>
    <w:p w14:paraId="2C26B914">
      <w:pPr>
        <w:pBdr>
          <w:bottom w:val="single" w:color="1A3C6E" w:sz="6" w:space="1"/>
        </w:pBdr>
        <w:spacing w:before="160" w:after="160"/>
      </w:pPr>
    </w:p>
    <w:p w14:paraId="6FD2FE0D">
      <w:pPr>
        <w:spacing w:before="240" w:after="80"/>
      </w:pPr>
      <w:r>
        <w:rPr>
          <w:rFonts w:ascii="宋体" w:hAnsi="宋体" w:eastAsia="宋体"/>
          <w:b/>
          <w:color w:val="1A3C6E"/>
          <w:sz w:val="26"/>
        </w:rPr>
        <w:t>1.1  系统定位</w:t>
      </w:r>
    </w:p>
    <w:p w14:paraId="1AA96EDC">
      <w:pPr>
        <w:spacing w:after="80" w:line="360" w:lineRule="exact"/>
      </w:pPr>
      <w:r>
        <w:rPr>
          <w:rFonts w:ascii="宋体" w:hAnsi="宋体" w:eastAsia="宋体"/>
          <w:b w:val="0"/>
          <w:i w:val="0"/>
          <w:sz w:val="22"/>
        </w:rPr>
        <w:t>本系统（HRO人事管理系统）是一款面向企业内部的人力资源管理系统，专为HRO（人力资源外包）行业设计，覆盖从招聘需求发起到员工离职的全员工生命周期管理，同时整合合同管理、薪酬（Payroll）、员工自助服务及统一审批流，实现HR业务的数字化、流程化、可追溯。</w:t>
      </w:r>
    </w:p>
    <w:p w14:paraId="399B3BAD">
      <w:pPr>
        <w:spacing w:after="80" w:line="360" w:lineRule="exact"/>
      </w:pPr>
      <w:r>
        <w:rPr>
          <w:rFonts w:ascii="宋体" w:hAnsi="宋体" w:eastAsia="宋体"/>
          <w:b w:val="0"/>
          <w:i w:val="0"/>
          <w:sz w:val="22"/>
        </w:rPr>
        <w:t>系统以流程驱动为核心，将招聘审批、简历管理、面试安排、Offer发放、入职办理、合同管理、薪酬核算、员工自助服务等环节整合于统一平台，覆盖员工从入职到离职的完整生命周期，并通过标准化业务流程有效提升HR运营效率。</w:t>
      </w:r>
    </w:p>
    <w:p w14:paraId="2E1922CF">
      <w:pPr>
        <w:spacing w:before="240" w:after="80"/>
      </w:pPr>
      <w:r>
        <w:rPr>
          <w:rFonts w:ascii="宋体" w:hAnsi="宋体" w:eastAsia="宋体"/>
          <w:b/>
          <w:color w:val="1A3C6E"/>
          <w:sz w:val="26"/>
        </w:rPr>
        <w:t>1.2  核心业务流程</w:t>
      </w:r>
    </w:p>
    <w:p w14:paraId="08464E01">
      <w:pPr>
        <w:spacing w:after="80" w:line="360" w:lineRule="exact"/>
      </w:pPr>
      <w:r>
        <w:rPr>
          <w:rFonts w:ascii="宋体" w:hAnsi="宋体" w:eastAsia="宋体"/>
          <w:b w:val="0"/>
          <w:i w:val="0"/>
          <w:sz w:val="22"/>
        </w:rPr>
        <w:t>系统核心业务流程如下（按先后顺序）：</w:t>
      </w:r>
    </w:p>
    <w:p w14:paraId="73C1DAD4">
      <w:pPr>
        <w:spacing w:after="60" w:line="360" w:lineRule="exact"/>
        <w:ind w:left="170"/>
      </w:pPr>
      <w:r>
        <w:rPr>
          <w:rFonts w:ascii="宋体" w:hAnsi="宋体" w:eastAsia="宋体"/>
          <w:sz w:val="22"/>
        </w:rPr>
        <w:t xml:space="preserve">• ① 招聘需求  部门提交招聘需求 → </w:t>
      </w:r>
      <w:r>
        <w:rPr>
          <w:rFonts w:hint="eastAsia" w:ascii="宋体" w:hAnsi="宋体" w:eastAsia="宋体"/>
          <w:sz w:val="22"/>
          <w:lang w:val="en-US" w:eastAsia="zh-CN"/>
        </w:rPr>
        <w:t>人事负责人</w:t>
      </w:r>
      <w:r>
        <w:rPr>
          <w:rFonts w:ascii="宋体" w:hAnsi="宋体" w:eastAsia="宋体"/>
          <w:sz w:val="22"/>
        </w:rPr>
        <w:t>初审 → 最高负责人审批</w:t>
      </w:r>
    </w:p>
    <w:p w14:paraId="3BD05A80">
      <w:pPr>
        <w:spacing w:after="60" w:line="360" w:lineRule="exact"/>
        <w:ind w:left="170"/>
      </w:pPr>
      <w:r>
        <w:rPr>
          <w:rFonts w:ascii="宋体" w:hAnsi="宋体" w:eastAsia="宋体"/>
          <w:sz w:val="22"/>
        </w:rPr>
        <w:t>• ② 简历筛选  HR筛选简历 → 合格者进入面试流程</w:t>
      </w:r>
    </w:p>
    <w:p w14:paraId="2072A5D0">
      <w:pPr>
        <w:spacing w:after="60" w:line="360" w:lineRule="exact"/>
        <w:ind w:left="170"/>
      </w:pPr>
      <w:r>
        <w:rPr>
          <w:rFonts w:ascii="宋体" w:hAnsi="宋体" w:eastAsia="宋体"/>
          <w:sz w:val="22"/>
        </w:rPr>
        <w:t>• ③ 面试流程  一面（HR）→ 二面（部门）→ 终面（Jenny）→ 终面推荐后进入Jenny审批拟录用信息</w:t>
      </w:r>
    </w:p>
    <w:p w14:paraId="0322176C">
      <w:pPr>
        <w:spacing w:after="60" w:line="360" w:lineRule="exact"/>
        <w:ind w:left="170"/>
      </w:pPr>
      <w:r>
        <w:rPr>
          <w:rFonts w:ascii="宋体" w:hAnsi="宋体" w:eastAsia="宋体"/>
          <w:sz w:val="22"/>
        </w:rPr>
        <w:t>• ④ 录用审批  Jenny审批拟录用信息（可修改薪资/职位等字段）→ 审批通过后进入入职前沟通</w:t>
      </w:r>
    </w:p>
    <w:p w14:paraId="7114B406">
      <w:pPr>
        <w:spacing w:after="60" w:line="360" w:lineRule="exact"/>
        <w:ind w:left="170"/>
      </w:pPr>
      <w:r>
        <w:rPr>
          <w:rFonts w:ascii="宋体" w:hAnsi="宋体" w:eastAsia="宋体"/>
          <w:sz w:val="22"/>
        </w:rPr>
        <w:t>• ⑤ 入职沟通  HR与候选人沟通入职细节（时间/薪资/Offer变动）→ 沟通确认后推送Offer</w:t>
      </w:r>
    </w:p>
    <w:p w14:paraId="130EFE52">
      <w:pPr>
        <w:spacing w:after="60" w:line="360" w:lineRule="exact"/>
        <w:ind w:left="170"/>
      </w:pPr>
      <w:r>
        <w:rPr>
          <w:rFonts w:ascii="宋体" w:hAnsi="宋体" w:eastAsia="宋体"/>
          <w:sz w:val="22"/>
        </w:rPr>
        <w:t>• ⑥ Offer发放  系统生成Offer文档 → 发送候选人 → 候选人确认</w:t>
      </w:r>
    </w:p>
    <w:p w14:paraId="7F4A9C3F">
      <w:pPr>
        <w:spacing w:after="60" w:line="360" w:lineRule="exact"/>
        <w:ind w:left="170"/>
      </w:pPr>
      <w:r>
        <w:rPr>
          <w:rFonts w:ascii="宋体" w:hAnsi="宋体" w:eastAsia="宋体"/>
          <w:sz w:val="22"/>
        </w:rPr>
        <w:t>• ⑦ 入职办理  候选人确认入职 → 系统分配入职任务（HR/物业/IT/社保/商保）→ 各部门完成任务</w:t>
      </w:r>
    </w:p>
    <w:p w14:paraId="183192A8">
      <w:pPr>
        <w:spacing w:after="60" w:line="360" w:lineRule="exact"/>
        <w:ind w:left="170"/>
      </w:pPr>
      <w:r>
        <w:rPr>
          <w:rFonts w:ascii="宋体" w:hAnsi="宋体" w:eastAsia="宋体"/>
          <w:sz w:val="22"/>
        </w:rPr>
        <w:t>• ⑧ 员工在职  员工正式入职 → 合同管理 → 日常人事管理 → Payroll核算 → 员工服务</w:t>
      </w:r>
    </w:p>
    <w:p w14:paraId="1F869078">
      <w:pPr>
        <w:spacing w:after="60" w:line="360" w:lineRule="exact"/>
        <w:ind w:left="170"/>
      </w:pPr>
      <w:r>
        <w:rPr>
          <w:rFonts w:ascii="宋体" w:hAnsi="宋体" w:eastAsia="宋体"/>
          <w:sz w:val="22"/>
        </w:rPr>
        <w:t>• ⑨ 员工流动  转正 / 续签 / 调岗 → 发起申请 → 审批 → 生效</w:t>
      </w:r>
    </w:p>
    <w:p w14:paraId="59931FB4">
      <w:pPr>
        <w:spacing w:after="60" w:line="360" w:lineRule="exact"/>
        <w:ind w:left="170"/>
      </w:pPr>
      <w:r>
        <w:rPr>
          <w:rFonts w:ascii="宋体" w:hAnsi="宋体" w:eastAsia="宋体"/>
          <w:sz w:val="22"/>
        </w:rPr>
        <w:t>• ⑩ 离职管理  发起离职申请 → 审批 → 交接确认 → 状态变更为离职</w:t>
      </w:r>
    </w:p>
    <w:p w14:paraId="4AFC8BE0"/>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42C9B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C6E"/>
          </w:tcPr>
          <w:p w14:paraId="1AE8C161">
            <w:pPr>
              <w:spacing w:after="0" w:line="240" w:lineRule="auto"/>
              <w:jc w:val="center"/>
            </w:pPr>
            <w:r>
              <w:rPr>
                <w:rFonts w:ascii="宋体" w:hAnsi="宋体" w:eastAsia="宋体"/>
                <w:b/>
                <w:color w:val="FFFFFF"/>
                <w:sz w:val="20"/>
              </w:rPr>
              <w:t>序号</w:t>
            </w:r>
          </w:p>
        </w:tc>
        <w:tc>
          <w:tcPr>
            <w:tcW w:w="2268" w:type="dxa"/>
            <w:shd w:val="clear" w:color="auto" w:fill="1A3C6E"/>
          </w:tcPr>
          <w:p w14:paraId="6F927DCF">
            <w:pPr>
              <w:spacing w:after="0" w:line="240" w:lineRule="auto"/>
              <w:jc w:val="center"/>
            </w:pPr>
            <w:r>
              <w:rPr>
                <w:rFonts w:ascii="宋体" w:hAnsi="宋体" w:eastAsia="宋体"/>
                <w:b/>
                <w:color w:val="FFFFFF"/>
                <w:sz w:val="20"/>
              </w:rPr>
              <w:t>流程阶段</w:t>
            </w:r>
          </w:p>
        </w:tc>
        <w:tc>
          <w:tcPr>
            <w:tcW w:w="2268" w:type="dxa"/>
            <w:shd w:val="clear" w:color="auto" w:fill="1A3C6E"/>
          </w:tcPr>
          <w:p w14:paraId="5DBC00E7">
            <w:pPr>
              <w:spacing w:after="0" w:line="240" w:lineRule="auto"/>
              <w:jc w:val="center"/>
            </w:pPr>
            <w:r>
              <w:rPr>
                <w:rFonts w:ascii="宋体" w:hAnsi="宋体" w:eastAsia="宋体"/>
                <w:b/>
                <w:color w:val="FFFFFF"/>
                <w:sz w:val="20"/>
              </w:rPr>
              <w:t>负责角色</w:t>
            </w:r>
          </w:p>
        </w:tc>
        <w:tc>
          <w:tcPr>
            <w:tcW w:w="2268" w:type="dxa"/>
            <w:shd w:val="clear" w:color="auto" w:fill="1A3C6E"/>
          </w:tcPr>
          <w:p w14:paraId="3B1731E7">
            <w:pPr>
              <w:spacing w:after="0" w:line="240" w:lineRule="auto"/>
              <w:jc w:val="center"/>
            </w:pPr>
            <w:r>
              <w:rPr>
                <w:rFonts w:ascii="宋体" w:hAnsi="宋体" w:eastAsia="宋体"/>
                <w:b/>
                <w:color w:val="FFFFFF"/>
                <w:sz w:val="20"/>
              </w:rPr>
              <w:t>系统对应模块</w:t>
            </w:r>
          </w:p>
        </w:tc>
      </w:tr>
      <w:tr w14:paraId="5A96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CFE36F9">
            <w:pPr>
              <w:spacing w:after="0" w:line="240" w:lineRule="auto"/>
              <w:jc w:val="left"/>
            </w:pPr>
            <w:r>
              <w:rPr>
                <w:rFonts w:ascii="宋体" w:hAnsi="宋体" w:eastAsia="宋体"/>
                <w:sz w:val="20"/>
              </w:rPr>
              <w:t>1</w:t>
            </w:r>
          </w:p>
        </w:tc>
        <w:tc>
          <w:tcPr>
            <w:tcW w:w="2268" w:type="dxa"/>
            <w:shd w:val="clear" w:color="auto" w:fill="EBF0FA"/>
          </w:tcPr>
          <w:p w14:paraId="3F7F6914">
            <w:pPr>
              <w:spacing w:after="0" w:line="240" w:lineRule="auto"/>
              <w:jc w:val="left"/>
            </w:pPr>
            <w:r>
              <w:rPr>
                <w:rFonts w:ascii="宋体" w:hAnsi="宋体" w:eastAsia="宋体"/>
                <w:sz w:val="20"/>
              </w:rPr>
              <w:t>招聘需求申请</w:t>
            </w:r>
          </w:p>
        </w:tc>
        <w:tc>
          <w:tcPr>
            <w:tcW w:w="2268" w:type="dxa"/>
            <w:shd w:val="clear" w:color="auto" w:fill="EBF0FA"/>
          </w:tcPr>
          <w:p w14:paraId="74F32CC9">
            <w:pPr>
              <w:spacing w:after="0" w:line="240" w:lineRule="auto"/>
              <w:jc w:val="left"/>
            </w:pPr>
            <w:r>
              <w:rPr>
                <w:rFonts w:ascii="宋体" w:hAnsi="宋体" w:eastAsia="宋体"/>
                <w:sz w:val="20"/>
              </w:rPr>
              <w:t>Bu负责人</w:t>
            </w:r>
          </w:p>
        </w:tc>
        <w:tc>
          <w:tcPr>
            <w:tcW w:w="2268" w:type="dxa"/>
            <w:shd w:val="clear" w:color="auto" w:fill="EBF0FA"/>
          </w:tcPr>
          <w:p w14:paraId="2FE1244E">
            <w:pPr>
              <w:spacing w:after="0" w:line="240" w:lineRule="auto"/>
              <w:jc w:val="left"/>
            </w:pPr>
            <w:r>
              <w:rPr>
                <w:rFonts w:ascii="宋体" w:hAnsi="宋体" w:eastAsia="宋体"/>
                <w:sz w:val="20"/>
              </w:rPr>
              <w:t>招聘管理 - 招聘需求</w:t>
            </w:r>
          </w:p>
        </w:tc>
      </w:tr>
      <w:tr w14:paraId="3E24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7363C4">
            <w:pPr>
              <w:spacing w:after="0" w:line="240" w:lineRule="auto"/>
              <w:jc w:val="left"/>
            </w:pPr>
            <w:r>
              <w:rPr>
                <w:rFonts w:ascii="宋体" w:hAnsi="宋体" w:eastAsia="宋体"/>
                <w:sz w:val="20"/>
              </w:rPr>
              <w:t>2</w:t>
            </w:r>
          </w:p>
        </w:tc>
        <w:tc>
          <w:tcPr>
            <w:tcW w:w="2268" w:type="dxa"/>
          </w:tcPr>
          <w:p w14:paraId="1866DC71">
            <w:pPr>
              <w:spacing w:after="0" w:line="240" w:lineRule="auto"/>
              <w:jc w:val="left"/>
            </w:pPr>
            <w:r>
              <w:rPr>
                <w:rFonts w:ascii="宋体" w:hAnsi="宋体" w:eastAsia="宋体"/>
                <w:sz w:val="20"/>
              </w:rPr>
              <w:t>需求审批</w:t>
            </w:r>
          </w:p>
        </w:tc>
        <w:tc>
          <w:tcPr>
            <w:tcW w:w="2268" w:type="dxa"/>
          </w:tcPr>
          <w:p w14:paraId="7216ADB2">
            <w:pPr>
              <w:spacing w:after="0" w:line="240" w:lineRule="auto"/>
              <w:jc w:val="left"/>
            </w:pPr>
            <w:r>
              <w:rPr>
                <w:rFonts w:ascii="宋体" w:hAnsi="宋体" w:eastAsia="宋体"/>
                <w:sz w:val="20"/>
              </w:rPr>
              <w:t>人事负责人 / Jenny</w:t>
            </w:r>
          </w:p>
        </w:tc>
        <w:tc>
          <w:tcPr>
            <w:tcW w:w="2268" w:type="dxa"/>
          </w:tcPr>
          <w:p w14:paraId="7A6DC486">
            <w:pPr>
              <w:spacing w:after="0" w:line="240" w:lineRule="auto"/>
              <w:jc w:val="left"/>
            </w:pPr>
            <w:r>
              <w:rPr>
                <w:rFonts w:ascii="宋体" w:hAnsi="宋体" w:eastAsia="宋体"/>
                <w:sz w:val="20"/>
              </w:rPr>
              <w:t>招聘管理 - 招聘需求</w:t>
            </w:r>
          </w:p>
        </w:tc>
      </w:tr>
      <w:tr w14:paraId="6531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354531A4">
            <w:pPr>
              <w:spacing w:after="0" w:line="240" w:lineRule="auto"/>
              <w:jc w:val="left"/>
            </w:pPr>
            <w:r>
              <w:rPr>
                <w:rFonts w:ascii="宋体" w:hAnsi="宋体" w:eastAsia="宋体"/>
                <w:sz w:val="20"/>
              </w:rPr>
              <w:t>3</w:t>
            </w:r>
          </w:p>
        </w:tc>
        <w:tc>
          <w:tcPr>
            <w:tcW w:w="2268" w:type="dxa"/>
            <w:shd w:val="clear" w:color="auto" w:fill="EBF0FA"/>
          </w:tcPr>
          <w:p w14:paraId="2179437D">
            <w:pPr>
              <w:spacing w:after="0" w:line="240" w:lineRule="auto"/>
              <w:jc w:val="left"/>
            </w:pPr>
            <w:r>
              <w:rPr>
                <w:rFonts w:ascii="宋体" w:hAnsi="宋体" w:eastAsia="宋体"/>
                <w:sz w:val="20"/>
              </w:rPr>
              <w:t>简历筛选与入库</w:t>
            </w:r>
          </w:p>
        </w:tc>
        <w:tc>
          <w:tcPr>
            <w:tcW w:w="2268" w:type="dxa"/>
            <w:shd w:val="clear" w:color="auto" w:fill="EBF0FA"/>
          </w:tcPr>
          <w:p w14:paraId="70E6233C">
            <w:pPr>
              <w:spacing w:after="0" w:line="240" w:lineRule="auto"/>
              <w:jc w:val="left"/>
            </w:pPr>
            <w:r>
              <w:rPr>
                <w:rFonts w:ascii="宋体" w:hAnsi="宋体" w:eastAsia="宋体"/>
                <w:sz w:val="20"/>
              </w:rPr>
              <w:t>人事专员</w:t>
            </w:r>
          </w:p>
        </w:tc>
        <w:tc>
          <w:tcPr>
            <w:tcW w:w="2268" w:type="dxa"/>
            <w:shd w:val="clear" w:color="auto" w:fill="EBF0FA"/>
          </w:tcPr>
          <w:p w14:paraId="06A9DC1D">
            <w:pPr>
              <w:spacing w:after="0" w:line="240" w:lineRule="auto"/>
              <w:jc w:val="left"/>
            </w:pPr>
            <w:r>
              <w:rPr>
                <w:rFonts w:ascii="宋体" w:hAnsi="宋体" w:eastAsia="宋体"/>
                <w:sz w:val="20"/>
              </w:rPr>
              <w:t>招聘管理 - 简历库</w:t>
            </w:r>
          </w:p>
        </w:tc>
      </w:tr>
      <w:tr w14:paraId="0DBB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052E062">
            <w:pPr>
              <w:spacing w:after="0" w:line="240" w:lineRule="auto"/>
              <w:jc w:val="left"/>
            </w:pPr>
            <w:r>
              <w:rPr>
                <w:rFonts w:ascii="宋体" w:hAnsi="宋体" w:eastAsia="宋体"/>
                <w:sz w:val="20"/>
              </w:rPr>
              <w:t>4</w:t>
            </w:r>
          </w:p>
        </w:tc>
        <w:tc>
          <w:tcPr>
            <w:tcW w:w="2268" w:type="dxa"/>
          </w:tcPr>
          <w:p w14:paraId="15B6E6CE">
            <w:pPr>
              <w:spacing w:after="0" w:line="240" w:lineRule="auto"/>
              <w:jc w:val="left"/>
            </w:pPr>
            <w:r>
              <w:rPr>
                <w:rFonts w:ascii="宋体" w:hAnsi="宋体" w:eastAsia="宋体"/>
                <w:sz w:val="20"/>
              </w:rPr>
              <w:t>面试安排与评价</w:t>
            </w:r>
          </w:p>
        </w:tc>
        <w:tc>
          <w:tcPr>
            <w:tcW w:w="2268" w:type="dxa"/>
          </w:tcPr>
          <w:p w14:paraId="5AFB9285">
            <w:pPr>
              <w:spacing w:after="0" w:line="240" w:lineRule="auto"/>
              <w:jc w:val="left"/>
            </w:pPr>
            <w:r>
              <w:rPr>
                <w:rFonts w:ascii="宋体" w:hAnsi="宋体" w:eastAsia="宋体"/>
                <w:sz w:val="20"/>
              </w:rPr>
              <w:t>人事 / 部门 / Jenny</w:t>
            </w:r>
          </w:p>
        </w:tc>
        <w:tc>
          <w:tcPr>
            <w:tcW w:w="2268" w:type="dxa"/>
          </w:tcPr>
          <w:p w14:paraId="38BF2E68">
            <w:pPr>
              <w:spacing w:after="0" w:line="240" w:lineRule="auto"/>
              <w:jc w:val="left"/>
            </w:pPr>
            <w:r>
              <w:rPr>
                <w:rFonts w:ascii="宋体" w:hAnsi="宋体" w:eastAsia="宋体"/>
                <w:sz w:val="20"/>
              </w:rPr>
              <w:t>招聘管理 - 面试安排</w:t>
            </w:r>
          </w:p>
        </w:tc>
      </w:tr>
      <w:tr w14:paraId="260C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590FBC00">
            <w:pPr>
              <w:spacing w:after="0" w:line="240" w:lineRule="auto"/>
              <w:jc w:val="left"/>
            </w:pPr>
            <w:r>
              <w:rPr>
                <w:rFonts w:ascii="宋体" w:hAnsi="宋体" w:eastAsia="宋体"/>
                <w:sz w:val="20"/>
              </w:rPr>
              <w:t>5</w:t>
            </w:r>
          </w:p>
        </w:tc>
        <w:tc>
          <w:tcPr>
            <w:tcW w:w="2268" w:type="dxa"/>
            <w:shd w:val="clear" w:color="auto" w:fill="EBF0FA"/>
          </w:tcPr>
          <w:p w14:paraId="594871AC">
            <w:pPr>
              <w:spacing w:after="0" w:line="240" w:lineRule="auto"/>
              <w:jc w:val="left"/>
            </w:pPr>
            <w:r>
              <w:rPr>
                <w:rFonts w:ascii="宋体" w:hAnsi="宋体" w:eastAsia="宋体"/>
                <w:sz w:val="20"/>
              </w:rPr>
              <w:t>录用审批</w:t>
            </w:r>
          </w:p>
        </w:tc>
        <w:tc>
          <w:tcPr>
            <w:tcW w:w="2268" w:type="dxa"/>
            <w:shd w:val="clear" w:color="auto" w:fill="EBF0FA"/>
          </w:tcPr>
          <w:p w14:paraId="40D55C11">
            <w:pPr>
              <w:spacing w:after="0" w:line="240" w:lineRule="auto"/>
              <w:jc w:val="left"/>
            </w:pPr>
            <w:r>
              <w:rPr>
                <w:rFonts w:ascii="宋体" w:hAnsi="宋体" w:eastAsia="宋体"/>
                <w:sz w:val="20"/>
              </w:rPr>
              <w:t>Bu负责人 / 人事负责人 / Jenny</w:t>
            </w:r>
          </w:p>
        </w:tc>
        <w:tc>
          <w:tcPr>
            <w:tcW w:w="2268" w:type="dxa"/>
            <w:shd w:val="clear" w:color="auto" w:fill="EBF0FA"/>
          </w:tcPr>
          <w:p w14:paraId="010FA9CF">
            <w:pPr>
              <w:spacing w:after="0" w:line="240" w:lineRule="auto"/>
              <w:jc w:val="left"/>
            </w:pPr>
            <w:r>
              <w:rPr>
                <w:rFonts w:ascii="宋体" w:hAnsi="宋体" w:eastAsia="宋体"/>
                <w:sz w:val="20"/>
              </w:rPr>
              <w:t>招聘管理 - 录用管理</w:t>
            </w:r>
          </w:p>
        </w:tc>
      </w:tr>
      <w:tr w14:paraId="591D8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C484AD">
            <w:pPr>
              <w:spacing w:after="0" w:line="240" w:lineRule="auto"/>
              <w:jc w:val="left"/>
            </w:pPr>
            <w:r>
              <w:rPr>
                <w:rFonts w:ascii="宋体" w:hAnsi="宋体" w:eastAsia="宋体"/>
                <w:sz w:val="20"/>
              </w:rPr>
              <w:t>6</w:t>
            </w:r>
          </w:p>
        </w:tc>
        <w:tc>
          <w:tcPr>
            <w:tcW w:w="2268" w:type="dxa"/>
          </w:tcPr>
          <w:p w14:paraId="49E8521B">
            <w:pPr>
              <w:spacing w:after="0" w:line="240" w:lineRule="auto"/>
              <w:jc w:val="left"/>
            </w:pPr>
            <w:r>
              <w:rPr>
                <w:rFonts w:ascii="宋体" w:hAnsi="宋体" w:eastAsia="宋体"/>
                <w:sz w:val="20"/>
              </w:rPr>
              <w:t>Offer发送与确认</w:t>
            </w:r>
          </w:p>
        </w:tc>
        <w:tc>
          <w:tcPr>
            <w:tcW w:w="2268" w:type="dxa"/>
          </w:tcPr>
          <w:p w14:paraId="77BFF0C4">
            <w:pPr>
              <w:spacing w:after="0" w:line="240" w:lineRule="auto"/>
              <w:jc w:val="left"/>
            </w:pPr>
            <w:r>
              <w:rPr>
                <w:rFonts w:ascii="宋体" w:hAnsi="宋体" w:eastAsia="宋体"/>
                <w:sz w:val="20"/>
              </w:rPr>
              <w:t>人事专员</w:t>
            </w:r>
          </w:p>
        </w:tc>
        <w:tc>
          <w:tcPr>
            <w:tcW w:w="2268" w:type="dxa"/>
          </w:tcPr>
          <w:p w14:paraId="13FB4820">
            <w:pPr>
              <w:spacing w:after="0" w:line="240" w:lineRule="auto"/>
              <w:jc w:val="left"/>
            </w:pPr>
            <w:r>
              <w:rPr>
                <w:rFonts w:ascii="宋体" w:hAnsi="宋体" w:eastAsia="宋体"/>
                <w:sz w:val="20"/>
              </w:rPr>
              <w:t>招聘管理 - Offer管理</w:t>
            </w:r>
          </w:p>
        </w:tc>
      </w:tr>
      <w:tr w14:paraId="59D3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6295E3F3">
            <w:pPr>
              <w:spacing w:after="0" w:line="240" w:lineRule="auto"/>
              <w:jc w:val="left"/>
            </w:pPr>
            <w:r>
              <w:rPr>
                <w:rFonts w:ascii="宋体" w:hAnsi="宋体" w:eastAsia="宋体"/>
                <w:sz w:val="20"/>
              </w:rPr>
              <w:t>7</w:t>
            </w:r>
          </w:p>
        </w:tc>
        <w:tc>
          <w:tcPr>
            <w:tcW w:w="2268" w:type="dxa"/>
            <w:shd w:val="clear" w:color="auto" w:fill="EBF0FA"/>
          </w:tcPr>
          <w:p w14:paraId="12E2334B">
            <w:pPr>
              <w:spacing w:after="0" w:line="240" w:lineRule="auto"/>
              <w:jc w:val="left"/>
            </w:pPr>
            <w:r>
              <w:rPr>
                <w:rFonts w:ascii="宋体" w:hAnsi="宋体" w:eastAsia="宋体"/>
                <w:sz w:val="20"/>
              </w:rPr>
              <w:t>入职前准备</w:t>
            </w:r>
          </w:p>
        </w:tc>
        <w:tc>
          <w:tcPr>
            <w:tcW w:w="2268" w:type="dxa"/>
            <w:shd w:val="clear" w:color="auto" w:fill="EBF0FA"/>
          </w:tcPr>
          <w:p w14:paraId="48337D78">
            <w:pPr>
              <w:spacing w:after="0" w:line="240" w:lineRule="auto"/>
              <w:jc w:val="left"/>
            </w:pPr>
            <w:r>
              <w:rPr>
                <w:rFonts w:ascii="宋体" w:hAnsi="宋体" w:eastAsia="宋体"/>
                <w:sz w:val="20"/>
              </w:rPr>
              <w:t>多部门协同</w:t>
            </w:r>
          </w:p>
        </w:tc>
        <w:tc>
          <w:tcPr>
            <w:tcW w:w="2268" w:type="dxa"/>
            <w:shd w:val="clear" w:color="auto" w:fill="EBF0FA"/>
          </w:tcPr>
          <w:p w14:paraId="2D5D12C1">
            <w:pPr>
              <w:spacing w:after="0" w:line="240" w:lineRule="auto"/>
              <w:jc w:val="left"/>
            </w:pPr>
            <w:r>
              <w:rPr>
                <w:rFonts w:ascii="宋体" w:hAnsi="宋体" w:eastAsia="宋体"/>
                <w:sz w:val="20"/>
              </w:rPr>
              <w:t>入职管理 - 任务分配</w:t>
            </w:r>
          </w:p>
        </w:tc>
      </w:tr>
      <w:tr w14:paraId="4AFA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2EA442D">
            <w:pPr>
              <w:spacing w:after="0" w:line="240" w:lineRule="auto"/>
              <w:jc w:val="left"/>
            </w:pPr>
            <w:r>
              <w:rPr>
                <w:rFonts w:ascii="宋体" w:hAnsi="宋体" w:eastAsia="宋体"/>
                <w:sz w:val="20"/>
              </w:rPr>
              <w:t>8</w:t>
            </w:r>
          </w:p>
        </w:tc>
        <w:tc>
          <w:tcPr>
            <w:tcW w:w="2268" w:type="dxa"/>
          </w:tcPr>
          <w:p w14:paraId="5711BD5D">
            <w:pPr>
              <w:spacing w:after="0" w:line="240" w:lineRule="auto"/>
              <w:jc w:val="left"/>
            </w:pPr>
            <w:r>
              <w:rPr>
                <w:rFonts w:ascii="宋体" w:hAnsi="宋体" w:eastAsia="宋体"/>
                <w:sz w:val="20"/>
              </w:rPr>
              <w:t>入职引导执行</w:t>
            </w:r>
          </w:p>
        </w:tc>
        <w:tc>
          <w:tcPr>
            <w:tcW w:w="2268" w:type="dxa"/>
          </w:tcPr>
          <w:p w14:paraId="14C4E22D">
            <w:pPr>
              <w:spacing w:after="0" w:line="240" w:lineRule="auto"/>
              <w:jc w:val="left"/>
            </w:pPr>
            <w:r>
              <w:rPr>
                <w:rFonts w:ascii="宋体" w:hAnsi="宋体" w:eastAsia="宋体"/>
                <w:sz w:val="20"/>
              </w:rPr>
              <w:t>人事 / 物业 / IT / 社保 / 商保</w:t>
            </w:r>
          </w:p>
        </w:tc>
        <w:tc>
          <w:tcPr>
            <w:tcW w:w="2268" w:type="dxa"/>
          </w:tcPr>
          <w:p w14:paraId="0B1DFBB1">
            <w:pPr>
              <w:spacing w:after="0" w:line="240" w:lineRule="auto"/>
              <w:jc w:val="left"/>
            </w:pPr>
            <w:r>
              <w:rPr>
                <w:rFonts w:ascii="宋体" w:hAnsi="宋体" w:eastAsia="宋体"/>
                <w:sz w:val="20"/>
              </w:rPr>
              <w:t>入职管理 - 入职引导</w:t>
            </w:r>
          </w:p>
        </w:tc>
      </w:tr>
      <w:tr w14:paraId="5138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4F7822A3">
            <w:pPr>
              <w:spacing w:after="0" w:line="240" w:lineRule="auto"/>
              <w:jc w:val="left"/>
            </w:pPr>
            <w:r>
              <w:rPr>
                <w:rFonts w:ascii="宋体" w:hAnsi="宋体" w:eastAsia="宋体"/>
                <w:sz w:val="20"/>
              </w:rPr>
              <w:t>9</w:t>
            </w:r>
          </w:p>
        </w:tc>
        <w:tc>
          <w:tcPr>
            <w:tcW w:w="2268" w:type="dxa"/>
            <w:shd w:val="clear" w:color="auto" w:fill="EBF0FA"/>
          </w:tcPr>
          <w:p w14:paraId="43025643">
            <w:pPr>
              <w:spacing w:after="0" w:line="240" w:lineRule="auto"/>
              <w:jc w:val="left"/>
            </w:pPr>
            <w:r>
              <w:rPr>
                <w:rFonts w:ascii="宋体" w:hAnsi="宋体" w:eastAsia="宋体"/>
                <w:sz w:val="20"/>
              </w:rPr>
              <w:t>员工在职管理</w:t>
            </w:r>
          </w:p>
        </w:tc>
        <w:tc>
          <w:tcPr>
            <w:tcW w:w="2268" w:type="dxa"/>
            <w:shd w:val="clear" w:color="auto" w:fill="EBF0FA"/>
          </w:tcPr>
          <w:p w14:paraId="18F19777">
            <w:pPr>
              <w:spacing w:after="0" w:line="240" w:lineRule="auto"/>
              <w:jc w:val="left"/>
            </w:pPr>
            <w:r>
              <w:rPr>
                <w:rFonts w:ascii="宋体" w:hAnsi="宋体" w:eastAsia="宋体"/>
                <w:sz w:val="20"/>
              </w:rPr>
              <w:t>人事专员 / HR</w:t>
            </w:r>
          </w:p>
        </w:tc>
        <w:tc>
          <w:tcPr>
            <w:tcW w:w="2268" w:type="dxa"/>
            <w:shd w:val="clear" w:color="auto" w:fill="EBF0FA"/>
          </w:tcPr>
          <w:p w14:paraId="2B69D152">
            <w:pPr>
              <w:spacing w:after="0" w:line="240" w:lineRule="auto"/>
              <w:jc w:val="left"/>
            </w:pPr>
            <w:r>
              <w:rPr>
                <w:rFonts w:ascii="宋体" w:hAnsi="宋体" w:eastAsia="宋体"/>
                <w:sz w:val="20"/>
              </w:rPr>
              <w:t>合同管理 / Payroll / 员工服务</w:t>
            </w:r>
          </w:p>
        </w:tc>
      </w:tr>
      <w:tr w14:paraId="15F49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944E33">
            <w:pPr>
              <w:spacing w:after="0" w:line="240" w:lineRule="auto"/>
              <w:jc w:val="left"/>
            </w:pPr>
            <w:r>
              <w:rPr>
                <w:rFonts w:ascii="宋体" w:hAnsi="宋体" w:eastAsia="宋体"/>
                <w:sz w:val="20"/>
              </w:rPr>
              <w:t>10</w:t>
            </w:r>
          </w:p>
        </w:tc>
        <w:tc>
          <w:tcPr>
            <w:tcW w:w="2268" w:type="dxa"/>
          </w:tcPr>
          <w:p w14:paraId="1050972E">
            <w:pPr>
              <w:spacing w:after="0" w:line="240" w:lineRule="auto"/>
              <w:jc w:val="left"/>
            </w:pPr>
            <w:r>
              <w:rPr>
                <w:rFonts w:ascii="宋体" w:hAnsi="宋体" w:eastAsia="宋体"/>
                <w:sz w:val="20"/>
              </w:rPr>
              <w:t>档案归档</w:t>
            </w:r>
          </w:p>
        </w:tc>
        <w:tc>
          <w:tcPr>
            <w:tcW w:w="2268" w:type="dxa"/>
          </w:tcPr>
          <w:p w14:paraId="0E8C006C">
            <w:pPr>
              <w:spacing w:after="0" w:line="240" w:lineRule="auto"/>
              <w:jc w:val="left"/>
            </w:pPr>
            <w:r>
              <w:rPr>
                <w:rFonts w:ascii="宋体" w:hAnsi="宋体" w:eastAsia="宋体"/>
                <w:sz w:val="20"/>
              </w:rPr>
              <w:t>人事专员</w:t>
            </w:r>
          </w:p>
        </w:tc>
        <w:tc>
          <w:tcPr>
            <w:tcW w:w="2268" w:type="dxa"/>
          </w:tcPr>
          <w:p w14:paraId="31E42150">
            <w:pPr>
              <w:spacing w:after="0" w:line="240" w:lineRule="auto"/>
              <w:jc w:val="left"/>
            </w:pPr>
            <w:r>
              <w:rPr>
                <w:rFonts w:ascii="宋体" w:hAnsi="宋体" w:eastAsia="宋体"/>
                <w:sz w:val="20"/>
              </w:rPr>
              <w:t>员工合同管理 - 员工档案</w:t>
            </w:r>
          </w:p>
        </w:tc>
      </w:tr>
    </w:tbl>
    <w:p w14:paraId="50F690AD">
      <w:pPr>
        <w:spacing w:after="160"/>
        <w:jc w:val="center"/>
      </w:pPr>
      <w:r>
        <w:rPr>
          <w:rFonts w:ascii="宋体" w:hAnsi="宋体" w:eastAsia="宋体"/>
          <w:i/>
          <w:color w:val="888888"/>
          <w:sz w:val="18"/>
        </w:rPr>
        <w:t>表1-1  业务流程节点一览</w:t>
      </w:r>
    </w:p>
    <w:p w14:paraId="6FB9BDA5">
      <w:pPr>
        <w:spacing w:before="240" w:after="80"/>
      </w:pPr>
      <w:r>
        <w:rPr>
          <w:rFonts w:ascii="宋体" w:hAnsi="宋体" w:eastAsia="宋体"/>
          <w:b/>
          <w:color w:val="1A3C6E"/>
          <w:sz w:val="26"/>
        </w:rPr>
        <w:t>1.3  系统模块总览（四大板块）</w:t>
      </w:r>
    </w:p>
    <w:p w14:paraId="682EE729">
      <w:pPr>
        <w:spacing w:after="80" w:line="360" w:lineRule="exact"/>
      </w:pPr>
      <w:r>
        <w:rPr>
          <w:rFonts w:ascii="宋体" w:hAnsi="宋体" w:eastAsia="宋体"/>
          <w:b w:val="0"/>
          <w:i w:val="0"/>
          <w:sz w:val="22"/>
        </w:rPr>
        <w:t>系统按业务功能划分为四大核心板块，外加工作台和审批管理两个辅助模块：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1B6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493AD98">
            <w:pPr>
              <w:spacing w:after="0" w:line="240" w:lineRule="auto"/>
              <w:jc w:val="center"/>
            </w:pPr>
            <w:r>
              <w:rPr>
                <w:rFonts w:ascii="宋体" w:hAnsi="宋体" w:eastAsia="宋体"/>
                <w:b/>
                <w:color w:val="FFFFFF"/>
                <w:sz w:val="20"/>
              </w:rPr>
              <w:t>板块编号</w:t>
            </w:r>
          </w:p>
        </w:tc>
        <w:tc>
          <w:tcPr>
            <w:tcW w:w="3024" w:type="dxa"/>
            <w:shd w:val="clear" w:color="auto" w:fill="1A3C6E"/>
          </w:tcPr>
          <w:p w14:paraId="4E789C7F">
            <w:pPr>
              <w:spacing w:after="0" w:line="240" w:lineRule="auto"/>
              <w:jc w:val="center"/>
            </w:pPr>
            <w:r>
              <w:rPr>
                <w:rFonts w:ascii="宋体" w:hAnsi="宋体" w:eastAsia="宋体"/>
                <w:b/>
                <w:color w:val="FFFFFF"/>
                <w:sz w:val="20"/>
              </w:rPr>
              <w:t>板块名称</w:t>
            </w:r>
          </w:p>
        </w:tc>
        <w:tc>
          <w:tcPr>
            <w:tcW w:w="3024" w:type="dxa"/>
            <w:shd w:val="clear" w:color="auto" w:fill="1A3C6E"/>
          </w:tcPr>
          <w:p w14:paraId="7A70DE71">
            <w:pPr>
              <w:spacing w:after="0" w:line="240" w:lineRule="auto"/>
              <w:jc w:val="center"/>
            </w:pPr>
            <w:r>
              <w:rPr>
                <w:rFonts w:ascii="宋体" w:hAnsi="宋体" w:eastAsia="宋体"/>
                <w:b/>
                <w:color w:val="FFFFFF"/>
                <w:sz w:val="20"/>
              </w:rPr>
              <w:t>子功能清单</w:t>
            </w:r>
          </w:p>
        </w:tc>
      </w:tr>
      <w:tr w14:paraId="2F49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3C9BEFC">
            <w:pPr>
              <w:spacing w:after="0" w:line="240" w:lineRule="auto"/>
              <w:jc w:val="left"/>
            </w:pPr>
            <w:r>
              <w:rPr>
                <w:rFonts w:ascii="宋体" w:hAnsi="宋体" w:eastAsia="宋体"/>
                <w:sz w:val="20"/>
              </w:rPr>
              <w:t>板块一</w:t>
            </w:r>
          </w:p>
        </w:tc>
        <w:tc>
          <w:tcPr>
            <w:tcW w:w="3024" w:type="dxa"/>
            <w:shd w:val="clear" w:color="auto" w:fill="EBF0FA"/>
          </w:tcPr>
          <w:p w14:paraId="3C08574F">
            <w:pPr>
              <w:spacing w:after="0" w:line="240" w:lineRule="auto"/>
              <w:jc w:val="left"/>
            </w:pPr>
            <w:r>
              <w:rPr>
                <w:rFonts w:ascii="宋体" w:hAnsi="宋体" w:eastAsia="宋体"/>
                <w:sz w:val="20"/>
              </w:rPr>
              <w:t>员工全生命周期管理</w:t>
            </w:r>
            <w:r>
              <w:rPr>
                <w:rFonts w:ascii="宋体" w:hAnsi="宋体" w:eastAsia="宋体"/>
                <w:sz w:val="20"/>
              </w:rPr>
              <w:br w:type="textWrapping"/>
            </w:r>
            <w:r>
              <w:rPr>
                <w:rFonts w:ascii="宋体" w:hAnsi="宋体" w:eastAsia="宋体"/>
                <w:sz w:val="20"/>
              </w:rPr>
              <w:t>（HR核心流程）</w:t>
            </w:r>
          </w:p>
        </w:tc>
        <w:tc>
          <w:tcPr>
            <w:tcW w:w="3024" w:type="dxa"/>
            <w:shd w:val="clear" w:color="auto" w:fill="EBF0FA"/>
          </w:tcPr>
          <w:p w14:paraId="751234A6">
            <w:pPr>
              <w:spacing w:after="0" w:line="240" w:lineRule="auto"/>
              <w:jc w:val="left"/>
            </w:pPr>
            <w:r>
              <w:rPr>
                <w:rFonts w:ascii="宋体" w:hAnsi="宋体" w:eastAsia="宋体"/>
                <w:sz w:val="20"/>
              </w:rPr>
              <w:t>招聘管理（招聘需求、简历库、面试安排、录用管理、Offer管理）</w:t>
            </w:r>
            <w:r>
              <w:rPr>
                <w:rFonts w:ascii="宋体" w:hAnsi="宋体" w:eastAsia="宋体"/>
                <w:sz w:val="20"/>
              </w:rPr>
              <w:br w:type="textWrapping"/>
            </w:r>
            <w:r>
              <w:rPr>
                <w:rFonts w:ascii="宋体" w:hAnsi="宋体" w:eastAsia="宋体"/>
                <w:sz w:val="20"/>
              </w:rPr>
              <w:t>入职管理（入职引导、入职文件、迎新公告、员工培训）</w:t>
            </w:r>
            <w:r>
              <w:rPr>
                <w:rFonts w:ascii="宋体" w:hAnsi="宋体" w:eastAsia="宋体"/>
                <w:sz w:val="20"/>
              </w:rPr>
              <w:br w:type="textWrapping"/>
            </w:r>
            <w:r>
              <w:rPr>
                <w:rFonts w:ascii="宋体" w:hAnsi="宋体" w:eastAsia="宋体"/>
                <w:sz w:val="20"/>
              </w:rPr>
              <w:t>员工流动（调岗/调薪/晋升/转正）</w:t>
            </w:r>
            <w:r>
              <w:rPr>
                <w:rFonts w:ascii="宋体" w:hAnsi="宋体" w:eastAsia="宋体"/>
                <w:sz w:val="20"/>
              </w:rPr>
              <w:br w:type="textWrapping"/>
            </w:r>
            <w:r>
              <w:rPr>
                <w:rFonts w:ascii="宋体" w:hAnsi="宋体" w:eastAsia="宋体"/>
                <w:sz w:val="20"/>
              </w:rPr>
              <w:t>离职管理（离职列表、发起离职、离职交接清单）</w:t>
            </w:r>
          </w:p>
        </w:tc>
      </w:tr>
      <w:tr w14:paraId="09329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4675BB">
            <w:pPr>
              <w:spacing w:after="0" w:line="240" w:lineRule="auto"/>
              <w:jc w:val="left"/>
            </w:pPr>
            <w:r>
              <w:rPr>
                <w:rFonts w:ascii="宋体" w:hAnsi="宋体" w:eastAsia="宋体"/>
                <w:sz w:val="20"/>
              </w:rPr>
              <w:t>板块二</w:t>
            </w:r>
          </w:p>
        </w:tc>
        <w:tc>
          <w:tcPr>
            <w:tcW w:w="3024" w:type="dxa"/>
          </w:tcPr>
          <w:p w14:paraId="6E4408CA">
            <w:pPr>
              <w:spacing w:after="0" w:line="240" w:lineRule="auto"/>
              <w:jc w:val="left"/>
            </w:pPr>
            <w:r>
              <w:rPr>
                <w:rFonts w:ascii="宋体" w:hAnsi="宋体" w:eastAsia="宋体"/>
                <w:sz w:val="20"/>
              </w:rPr>
              <w:t>员工合同管理</w:t>
            </w:r>
          </w:p>
        </w:tc>
        <w:tc>
          <w:tcPr>
            <w:tcW w:w="3024" w:type="dxa"/>
          </w:tcPr>
          <w:p w14:paraId="06BA2ED1">
            <w:pPr>
              <w:spacing w:after="0" w:line="240" w:lineRule="auto"/>
              <w:jc w:val="left"/>
            </w:pPr>
            <w:r>
              <w:rPr>
                <w:rFonts w:ascii="宋体" w:hAnsi="宋体" w:eastAsia="宋体"/>
                <w:sz w:val="20"/>
              </w:rPr>
              <w:t>员工档案（完整档案查看、上传、归档）</w:t>
            </w:r>
            <w:r>
              <w:rPr>
                <w:rFonts w:ascii="宋体" w:hAnsi="宋体" w:eastAsia="宋体"/>
                <w:sz w:val="20"/>
              </w:rPr>
              <w:br w:type="textWrapping"/>
            </w:r>
            <w:r>
              <w:rPr>
                <w:rFonts w:ascii="宋体" w:hAnsi="宋体" w:eastAsia="宋体"/>
                <w:sz w:val="20"/>
              </w:rPr>
              <w:t>试用期/实习评估（转正提醒、评估管理）</w:t>
            </w:r>
            <w:r>
              <w:rPr>
                <w:rFonts w:ascii="宋体" w:hAnsi="宋体" w:eastAsia="宋体"/>
                <w:sz w:val="20"/>
              </w:rPr>
              <w:br w:type="textWrapping"/>
            </w:r>
            <w:r>
              <w:rPr>
                <w:rFonts w:ascii="宋体" w:hAnsi="宋体" w:eastAsia="宋体"/>
                <w:sz w:val="20"/>
              </w:rPr>
              <w:t>续签管理（续签提醒、发起续签）</w:t>
            </w:r>
          </w:p>
        </w:tc>
      </w:tr>
      <w:tr w14:paraId="35B37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A8FF9AC">
            <w:pPr>
              <w:spacing w:after="0" w:line="240" w:lineRule="auto"/>
              <w:jc w:val="left"/>
            </w:pPr>
            <w:r>
              <w:rPr>
                <w:rFonts w:ascii="宋体" w:hAnsi="宋体" w:eastAsia="宋体"/>
                <w:sz w:val="20"/>
              </w:rPr>
              <w:t>板块三</w:t>
            </w:r>
          </w:p>
        </w:tc>
        <w:tc>
          <w:tcPr>
            <w:tcW w:w="3024" w:type="dxa"/>
            <w:shd w:val="clear" w:color="auto" w:fill="EBF0FA"/>
          </w:tcPr>
          <w:p w14:paraId="76DC8998">
            <w:pPr>
              <w:spacing w:after="0" w:line="240" w:lineRule="auto"/>
              <w:jc w:val="left"/>
            </w:pPr>
            <w:r>
              <w:rPr>
                <w:rFonts w:ascii="宋体" w:hAnsi="宋体" w:eastAsia="宋体"/>
                <w:sz w:val="20"/>
              </w:rPr>
              <w:t>Payroll 薪酬管理</w:t>
            </w:r>
          </w:p>
        </w:tc>
        <w:tc>
          <w:tcPr>
            <w:tcW w:w="3024" w:type="dxa"/>
            <w:shd w:val="clear" w:color="auto" w:fill="EBF0FA"/>
          </w:tcPr>
          <w:p w14:paraId="377282B0">
            <w:pPr>
              <w:spacing w:after="0" w:line="240" w:lineRule="auto"/>
              <w:jc w:val="left"/>
            </w:pPr>
            <w:r>
              <w:rPr>
                <w:rFonts w:ascii="宋体" w:hAnsi="宋体" w:eastAsia="宋体"/>
                <w:sz w:val="20"/>
              </w:rPr>
              <w:t>月度Payroll（薪资核算）</w:t>
            </w:r>
            <w:r>
              <w:rPr>
                <w:rFonts w:ascii="宋体" w:hAnsi="宋体" w:eastAsia="宋体"/>
                <w:sz w:val="20"/>
              </w:rPr>
              <w:br w:type="textWrapping"/>
            </w:r>
            <w:r>
              <w:rPr>
                <w:rFonts w:ascii="宋体" w:hAnsi="宋体" w:eastAsia="宋体"/>
                <w:sz w:val="20"/>
              </w:rPr>
              <w:t>考勤记录</w:t>
            </w:r>
            <w:r>
              <w:rPr>
                <w:rFonts w:ascii="宋体" w:hAnsi="宋体" w:eastAsia="宋体"/>
                <w:sz w:val="20"/>
              </w:rPr>
              <w:br w:type="textWrapping"/>
            </w:r>
            <w:r>
              <w:rPr>
                <w:rFonts w:ascii="宋体" w:hAnsi="宋体" w:eastAsia="宋体"/>
                <w:sz w:val="20"/>
              </w:rPr>
              <w:t>假期管理</w:t>
            </w:r>
            <w:r>
              <w:rPr>
                <w:rFonts w:ascii="宋体" w:hAnsi="宋体" w:eastAsia="宋体"/>
                <w:sz w:val="20"/>
              </w:rPr>
              <w:br w:type="textWrapping"/>
            </w:r>
            <w:r>
              <w:rPr>
                <w:rFonts w:ascii="宋体" w:hAnsi="宋体" w:eastAsia="宋体"/>
                <w:sz w:val="20"/>
              </w:rPr>
              <w:t>社保 &amp; 公积金</w:t>
            </w:r>
            <w:r>
              <w:rPr>
                <w:rFonts w:ascii="宋体" w:hAnsi="宋体" w:eastAsia="宋体"/>
                <w:sz w:val="20"/>
              </w:rPr>
              <w:br w:type="textWrapping"/>
            </w:r>
            <w:r>
              <w:rPr>
                <w:rFonts w:ascii="宋体" w:hAnsi="宋体" w:eastAsia="宋体"/>
                <w:sz w:val="20"/>
              </w:rPr>
              <w:t>商业保险</w:t>
            </w:r>
            <w:r>
              <w:rPr>
                <w:rFonts w:ascii="宋体" w:hAnsi="宋体" w:eastAsia="宋体"/>
                <w:sz w:val="20"/>
              </w:rPr>
              <w:br w:type="textWrapping"/>
            </w:r>
            <w:r>
              <w:rPr>
                <w:rFonts w:ascii="宋体" w:hAnsi="宋体" w:eastAsia="宋体"/>
                <w:sz w:val="20"/>
              </w:rPr>
              <w:t>工资单</w:t>
            </w:r>
          </w:p>
        </w:tc>
      </w:tr>
      <w:tr w14:paraId="26D2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2B4A6C">
            <w:pPr>
              <w:spacing w:after="0" w:line="240" w:lineRule="auto"/>
              <w:jc w:val="left"/>
            </w:pPr>
            <w:r>
              <w:rPr>
                <w:rFonts w:ascii="宋体" w:hAnsi="宋体" w:eastAsia="宋体"/>
                <w:sz w:val="20"/>
              </w:rPr>
              <w:t>板块四</w:t>
            </w:r>
          </w:p>
        </w:tc>
        <w:tc>
          <w:tcPr>
            <w:tcW w:w="3024" w:type="dxa"/>
          </w:tcPr>
          <w:p w14:paraId="7EC740AE">
            <w:pPr>
              <w:spacing w:after="0" w:line="240" w:lineRule="auto"/>
              <w:jc w:val="left"/>
            </w:pPr>
            <w:r>
              <w:rPr>
                <w:rFonts w:ascii="宋体" w:hAnsi="宋体" w:eastAsia="宋体"/>
                <w:sz w:val="20"/>
              </w:rPr>
              <w:t>员工服务</w:t>
            </w:r>
          </w:p>
        </w:tc>
        <w:tc>
          <w:tcPr>
            <w:tcW w:w="3024" w:type="dxa"/>
          </w:tcPr>
          <w:p w14:paraId="00E3D208">
            <w:pPr>
              <w:spacing w:after="0" w:line="240" w:lineRule="auto"/>
              <w:jc w:val="left"/>
            </w:pPr>
            <w:r>
              <w:rPr>
                <w:rFonts w:ascii="宋体" w:hAnsi="宋体" w:eastAsia="宋体"/>
                <w:sz w:val="20"/>
              </w:rPr>
              <w:t>办公配置（工位查看、电脑设备申领、工牌发放、账号权限）</w:t>
            </w:r>
            <w:r>
              <w:rPr>
                <w:rFonts w:ascii="宋体" w:hAnsi="宋体" w:eastAsia="宋体"/>
                <w:sz w:val="20"/>
              </w:rPr>
              <w:br w:type="textWrapping"/>
            </w:r>
            <w:r>
              <w:rPr>
                <w:rFonts w:ascii="宋体" w:hAnsi="宋体" w:eastAsia="宋体"/>
                <w:sz w:val="20"/>
              </w:rPr>
              <w:t>员工福利（福利政策、礼品领取、商保理赔）</w:t>
            </w:r>
            <w:r>
              <w:rPr>
                <w:rFonts w:ascii="宋体" w:hAnsi="宋体" w:eastAsia="宋体"/>
                <w:sz w:val="20"/>
              </w:rPr>
              <w:br w:type="textWrapping"/>
            </w:r>
            <w:r>
              <w:rPr>
                <w:rFonts w:ascii="宋体" w:hAnsi="宋体" w:eastAsia="宋体"/>
                <w:sz w:val="20"/>
              </w:rPr>
              <w:t>生活服务（HRO运动卡、人才公寓申请、年度体检预约）</w:t>
            </w:r>
            <w:r>
              <w:rPr>
                <w:rFonts w:ascii="宋体" w:hAnsi="宋体" w:eastAsia="宋体"/>
                <w:sz w:val="20"/>
              </w:rPr>
              <w:br w:type="textWrapping"/>
            </w:r>
            <w:r>
              <w:rPr>
                <w:rFonts w:ascii="宋体" w:hAnsi="宋体" w:eastAsia="宋体"/>
                <w:sz w:val="20"/>
              </w:rPr>
              <w:t>服务大厅（全部服务目录、智能客服、我要建议）</w:t>
            </w:r>
          </w:p>
        </w:tc>
      </w:tr>
      <w:tr w14:paraId="55D3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6E2DBD9">
            <w:pPr>
              <w:spacing w:after="0" w:line="240" w:lineRule="auto"/>
              <w:jc w:val="left"/>
            </w:pPr>
            <w:r>
              <w:rPr>
                <w:rFonts w:ascii="宋体" w:hAnsi="宋体" w:eastAsia="宋体"/>
                <w:sz w:val="20"/>
              </w:rPr>
              <w:t>辅助模块</w:t>
            </w:r>
          </w:p>
        </w:tc>
        <w:tc>
          <w:tcPr>
            <w:tcW w:w="3024" w:type="dxa"/>
            <w:shd w:val="clear" w:color="auto" w:fill="EBF0FA"/>
          </w:tcPr>
          <w:p w14:paraId="7C0E9008">
            <w:pPr>
              <w:spacing w:after="0" w:line="240" w:lineRule="auto"/>
              <w:jc w:val="left"/>
            </w:pPr>
            <w:r>
              <w:rPr>
                <w:rFonts w:ascii="宋体" w:hAnsi="宋体" w:eastAsia="宋体"/>
                <w:sz w:val="20"/>
              </w:rPr>
              <w:t>工作台</w:t>
            </w:r>
            <w:r>
              <w:rPr>
                <w:rFonts w:ascii="宋体" w:hAnsi="宋体" w:eastAsia="宋体"/>
                <w:sz w:val="20"/>
              </w:rPr>
              <w:br w:type="textWrapping"/>
            </w:r>
            <w:r>
              <w:rPr>
                <w:rFonts w:ascii="宋体" w:hAnsi="宋体" w:eastAsia="宋体"/>
                <w:sz w:val="20"/>
              </w:rPr>
              <w:t>审批管理</w:t>
            </w:r>
          </w:p>
        </w:tc>
        <w:tc>
          <w:tcPr>
            <w:tcW w:w="3024" w:type="dxa"/>
            <w:shd w:val="clear" w:color="auto" w:fill="EBF0FA"/>
          </w:tcPr>
          <w:p w14:paraId="28DBF1BB">
            <w:pPr>
              <w:spacing w:after="0" w:line="240" w:lineRule="auto"/>
              <w:jc w:val="left"/>
            </w:pPr>
            <w:r>
              <w:rPr>
                <w:rFonts w:ascii="宋体" w:hAnsi="宋体" w:eastAsia="宋体"/>
                <w:sz w:val="20"/>
              </w:rPr>
              <w:t>数据统计卡片、待办任务、近期活动流</w:t>
            </w:r>
            <w:r>
              <w:rPr>
                <w:rFonts w:ascii="宋体" w:hAnsi="宋体" w:eastAsia="宋体"/>
                <w:sz w:val="20"/>
              </w:rPr>
              <w:br w:type="textWrapping"/>
            </w:r>
            <w:r>
              <w:rPr>
                <w:rFonts w:ascii="宋体" w:hAnsi="宋体" w:eastAsia="宋体"/>
                <w:sz w:val="20"/>
              </w:rPr>
              <w:t>统一审批中心（招聘需求、拟录用信息、离职、转正、续签等审批）</w:t>
            </w:r>
          </w:p>
        </w:tc>
      </w:tr>
    </w:tbl>
    <w:p w14:paraId="33363497">
      <w:pPr>
        <w:spacing w:after="160"/>
        <w:jc w:val="center"/>
      </w:pPr>
      <w:r>
        <w:rPr>
          <w:rFonts w:ascii="宋体" w:hAnsi="宋体" w:eastAsia="宋体"/>
          <w:i/>
          <w:color w:val="888888"/>
          <w:sz w:val="18"/>
        </w:rPr>
        <w:t>表1-2  系统四大板块总览</w:t>
      </w:r>
    </w:p>
    <w:p w14:paraId="65A6E6D9">
      <w:pPr>
        <w:spacing w:before="240" w:after="80"/>
      </w:pPr>
      <w:r>
        <w:rPr>
          <w:rFonts w:ascii="宋体" w:hAnsi="宋体" w:eastAsia="宋体"/>
          <w:b/>
          <w:color w:val="1A3C6E"/>
          <w:sz w:val="26"/>
        </w:rPr>
        <w:t>1.4  系统特点</w:t>
      </w:r>
    </w:p>
    <w:p w14:paraId="1A5BC77F">
      <w:pPr>
        <w:spacing w:after="60" w:line="360" w:lineRule="exact"/>
        <w:ind w:left="170"/>
      </w:pPr>
      <w:r>
        <w:rPr>
          <w:rFonts w:ascii="宋体" w:hAnsi="宋体" w:eastAsia="宋体"/>
          <w:sz w:val="22"/>
        </w:rPr>
        <w:t>• 流程化审批：招聘需求、拟录用信息、离职等关键节点均需多级审批，确保用人规范</w:t>
      </w:r>
    </w:p>
    <w:p w14:paraId="690A2708">
      <w:pPr>
        <w:spacing w:after="60" w:line="360" w:lineRule="exact"/>
        <w:ind w:left="170"/>
      </w:pPr>
      <w:r>
        <w:rPr>
          <w:rFonts w:ascii="宋体" w:hAnsi="宋体" w:eastAsia="宋体"/>
          <w:sz w:val="22"/>
        </w:rPr>
        <w:t>• 简历库管理：集中存储从招聘平台获取的简历，支持AI自动解析、分类检索与调取</w:t>
      </w:r>
    </w:p>
    <w:p w14:paraId="0A0C7F9C">
      <w:pPr>
        <w:spacing w:after="60" w:line="360" w:lineRule="exact"/>
        <w:ind w:left="170"/>
      </w:pPr>
      <w:r>
        <w:rPr>
          <w:rFonts w:ascii="宋体" w:hAnsi="宋体" w:eastAsia="宋体"/>
          <w:sz w:val="22"/>
        </w:rPr>
        <w:t>• 多轮面试跟踪：支持一面、二面、终面的全流程管理，面试结果在线记录</w:t>
      </w:r>
    </w:p>
    <w:p w14:paraId="774FFE72">
      <w:pPr>
        <w:spacing w:after="60" w:line="360" w:lineRule="exact"/>
        <w:ind w:left="170"/>
      </w:pPr>
      <w:r>
        <w:rPr>
          <w:rFonts w:ascii="宋体" w:hAnsi="宋体" w:eastAsia="宋体"/>
          <w:sz w:val="22"/>
        </w:rPr>
        <w:t>• 智能Offer管理：支持模板化Offer邮件发送、状态追踪、自动提醒与过期处理</w:t>
      </w:r>
    </w:p>
    <w:p w14:paraId="68513884">
      <w:pPr>
        <w:spacing w:after="60" w:line="360" w:lineRule="exact"/>
        <w:ind w:left="170"/>
      </w:pPr>
      <w:r>
        <w:rPr>
          <w:rFonts w:ascii="宋体" w:hAnsi="宋体" w:eastAsia="宋体"/>
          <w:sz w:val="22"/>
        </w:rPr>
        <w:t>• 多部门协同入职：将入职任务分解至各责任部门，逐项确认确保无遗漏</w:t>
      </w:r>
    </w:p>
    <w:p w14:paraId="75885498">
      <w:pPr>
        <w:spacing w:after="60" w:line="360" w:lineRule="exact"/>
        <w:ind w:left="170"/>
      </w:pPr>
      <w:r>
        <w:rPr>
          <w:rFonts w:ascii="宋体" w:hAnsi="宋体" w:eastAsia="宋体"/>
          <w:sz w:val="22"/>
        </w:rPr>
        <w:t>• 电子档案管理：入职材料在线归档，支持扫描件上传与查阅，固定字段导出</w:t>
      </w:r>
    </w:p>
    <w:p w14:paraId="391055BA">
      <w:pPr>
        <w:spacing w:after="60" w:line="360" w:lineRule="exact"/>
        <w:ind w:left="170"/>
      </w:pPr>
      <w:r>
        <w:rPr>
          <w:rFonts w:ascii="宋体" w:hAnsi="宋体" w:eastAsia="宋体"/>
          <w:sz w:val="22"/>
        </w:rPr>
        <w:t>• 薪酬一体化：考勤、社保、商保、工资单统一管理，数据联动，减少人工核算</w:t>
      </w:r>
    </w:p>
    <w:p w14:paraId="018817C7">
      <w:pPr>
        <w:spacing w:after="60" w:line="360" w:lineRule="exact"/>
        <w:ind w:left="170"/>
      </w:pPr>
      <w:r>
        <w:rPr>
          <w:rFonts w:ascii="宋体" w:hAnsi="宋体" w:eastAsia="宋体"/>
          <w:sz w:val="22"/>
        </w:rPr>
        <w:t>• 员工自助服务：员工可自主查询档案、合同、工资单、提交服务申请，降低HR日常事务量</w:t>
      </w:r>
    </w:p>
    <w:p w14:paraId="1C28EA7F">
      <w:pPr>
        <w:spacing w:after="60" w:line="360" w:lineRule="exact"/>
        <w:ind w:left="170"/>
      </w:pPr>
      <w:r>
        <w:rPr>
          <w:rFonts w:ascii="宋体" w:hAnsi="宋体" w:eastAsia="宋体"/>
          <w:sz w:val="22"/>
        </w:rPr>
        <w:t>• 角色权限精细：支持按角色、按数据范围、按字段级权限控制，敏感数据分级保护</w:t>
      </w:r>
    </w:p>
    <w:p w14:paraId="28F24384">
      <w:pPr>
        <w:spacing w:after="60" w:line="360" w:lineRule="exact"/>
        <w:ind w:left="170"/>
      </w:pPr>
      <w:r>
        <w:rPr>
          <w:rFonts w:ascii="宋体" w:hAnsi="宋体" w:eastAsia="宋体"/>
          <w:sz w:val="22"/>
        </w:rPr>
        <w:t>• 数据可追溯：所有关键操作记录操作人、操作时间、变更内容，支持审计</w:t>
      </w:r>
    </w:p>
    <w:p w14:paraId="11C1D80C">
      <w:r>
        <w:br w:type="page"/>
      </w:r>
    </w:p>
    <w:p w14:paraId="056B13BB">
      <w:pPr>
        <w:spacing w:before="360" w:after="120"/>
      </w:pPr>
      <w:r>
        <w:rPr>
          <w:rFonts w:ascii="宋体" w:hAnsi="宋体" w:eastAsia="宋体"/>
          <w:b/>
          <w:color w:val="1A3C6E"/>
          <w:sz w:val="32"/>
        </w:rPr>
        <w:t>第二章  板块一：员工全生命周期管理（HR核心流程）</w:t>
      </w:r>
    </w:p>
    <w:p w14:paraId="510A623C">
      <w:pPr>
        <w:pBdr>
          <w:bottom w:val="single" w:color="1A3C6E" w:sz="6" w:space="1"/>
        </w:pBdr>
        <w:spacing w:before="160" w:after="160"/>
      </w:pPr>
    </w:p>
    <w:p w14:paraId="0A5A2A19">
      <w:pPr>
        <w:spacing w:after="80" w:line="360" w:lineRule="exact"/>
      </w:pPr>
      <w:r>
        <w:rPr>
          <w:rFonts w:ascii="宋体" w:hAnsi="宋体" w:eastAsia="宋体"/>
          <w:b w:val="0"/>
          <w:i w:val="0"/>
          <w:sz w:val="22"/>
        </w:rPr>
        <w:t>本板块是系统的核心板块，覆盖员工从招聘需求发起到离职全程的HR核心流程，分为招聘管理、入职管理、员工流动、离职管理四个子模块。</w:t>
      </w:r>
    </w:p>
    <w:p w14:paraId="3FDBABEF">
      <w:pPr>
        <w:spacing w:before="240" w:after="80"/>
      </w:pPr>
      <w:r>
        <w:rPr>
          <w:rFonts w:ascii="宋体" w:hAnsi="宋体" w:eastAsia="宋体"/>
          <w:b/>
          <w:color w:val="1A3C6E"/>
          <w:sz w:val="26"/>
        </w:rPr>
        <w:t>2.1  招聘管理</w:t>
      </w:r>
    </w:p>
    <w:p w14:paraId="1506686A">
      <w:pPr>
        <w:spacing w:before="160" w:after="60"/>
      </w:pPr>
      <w:r>
        <w:rPr>
          <w:rFonts w:ascii="宋体" w:hAnsi="宋体" w:eastAsia="宋体"/>
          <w:b/>
          <w:color w:val="2E6EB4"/>
          <w:sz w:val="24"/>
        </w:rPr>
        <w:t>2.1.1  子板块一：招聘需求</w:t>
      </w:r>
    </w:p>
    <w:p w14:paraId="6653FAD5">
      <w:pPr>
        <w:spacing w:before="120" w:after="40"/>
      </w:pPr>
      <w:r>
        <w:rPr>
          <w:rFonts w:ascii="宋体" w:hAnsi="宋体" w:eastAsia="宋体"/>
          <w:b/>
          <w:color w:val="333333"/>
          <w:sz w:val="22"/>
        </w:rPr>
        <w:t>模块概述</w:t>
      </w:r>
    </w:p>
    <w:p w14:paraId="5DEE1B92">
      <w:pPr>
        <w:spacing w:after="80" w:line="360" w:lineRule="exact"/>
      </w:pPr>
      <w:r>
        <w:rPr>
          <w:rFonts w:ascii="宋体" w:hAnsi="宋体" w:eastAsia="宋体"/>
          <w:b w:val="0"/>
          <w:i w:val="0"/>
          <w:sz w:val="22"/>
        </w:rPr>
        <w:t>招聘管理模块是系统的起点，用于管理用人部门的招聘需求从发起到获批的全过程。该模块对应纸质文件《聘用员工申请表》的线上化，涵盖需求填写、多级审批和简历入库三个核心环节。</w:t>
      </w:r>
    </w:p>
    <w:p w14:paraId="6E3ED1C8">
      <w:pPr>
        <w:spacing w:before="120" w:after="40"/>
      </w:pPr>
      <w:r>
        <w:rPr>
          <w:rFonts w:ascii="宋体" w:hAnsi="宋体" w:eastAsia="宋体"/>
          <w:b/>
          <w:color w:val="333333"/>
          <w:sz w:val="22"/>
        </w:rPr>
        <w:t>需求发起（Bu负责人端）</w:t>
      </w:r>
    </w:p>
    <w:p w14:paraId="6BD5C6FF">
      <w:pPr>
        <w:spacing w:after="80" w:line="360" w:lineRule="exact"/>
      </w:pPr>
      <w:r>
        <w:rPr>
          <w:rFonts w:ascii="宋体" w:hAnsi="宋体" w:eastAsia="宋体"/>
          <w:b w:val="0"/>
          <w:i w:val="0"/>
          <w:sz w:val="22"/>
        </w:rPr>
        <w:t>Bu负责人在系统中填写招聘需求表单，填写完成后提交，进入审批流程。字段包括基础信息和招聘条件两部分：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79A9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C6E"/>
          </w:tcPr>
          <w:p w14:paraId="4E908D00">
            <w:pPr>
              <w:spacing w:after="0" w:line="240" w:lineRule="auto"/>
              <w:jc w:val="center"/>
            </w:pPr>
            <w:r>
              <w:rPr>
                <w:rFonts w:ascii="宋体" w:hAnsi="宋体" w:eastAsia="宋体"/>
                <w:b/>
                <w:color w:val="FFFFFF"/>
                <w:sz w:val="20"/>
              </w:rPr>
              <w:t>字段名称</w:t>
            </w:r>
          </w:p>
        </w:tc>
        <w:tc>
          <w:tcPr>
            <w:tcW w:w="2268" w:type="dxa"/>
            <w:shd w:val="clear" w:color="auto" w:fill="1A3C6E"/>
          </w:tcPr>
          <w:p w14:paraId="0D028DD1">
            <w:pPr>
              <w:spacing w:after="0" w:line="240" w:lineRule="auto"/>
              <w:jc w:val="center"/>
            </w:pPr>
            <w:r>
              <w:rPr>
                <w:rFonts w:ascii="宋体" w:hAnsi="宋体" w:eastAsia="宋体"/>
                <w:b/>
                <w:color w:val="FFFFFF"/>
                <w:sz w:val="20"/>
              </w:rPr>
              <w:t>字段类型</w:t>
            </w:r>
          </w:p>
        </w:tc>
        <w:tc>
          <w:tcPr>
            <w:tcW w:w="2268" w:type="dxa"/>
            <w:shd w:val="clear" w:color="auto" w:fill="1A3C6E"/>
          </w:tcPr>
          <w:p w14:paraId="0EB79DC9">
            <w:pPr>
              <w:spacing w:after="0" w:line="240" w:lineRule="auto"/>
              <w:jc w:val="center"/>
            </w:pPr>
            <w:r>
              <w:rPr>
                <w:rFonts w:ascii="宋体" w:hAnsi="宋体" w:eastAsia="宋体"/>
                <w:b/>
                <w:color w:val="FFFFFF"/>
                <w:sz w:val="20"/>
              </w:rPr>
              <w:t>填写说明</w:t>
            </w:r>
          </w:p>
        </w:tc>
        <w:tc>
          <w:tcPr>
            <w:tcW w:w="2268" w:type="dxa"/>
            <w:shd w:val="clear" w:color="auto" w:fill="1A3C6E"/>
          </w:tcPr>
          <w:p w14:paraId="41C224F8">
            <w:pPr>
              <w:spacing w:after="0" w:line="240" w:lineRule="auto"/>
              <w:jc w:val="center"/>
            </w:pPr>
            <w:r>
              <w:rPr>
                <w:rFonts w:ascii="宋体" w:hAnsi="宋体" w:eastAsia="宋体"/>
                <w:b/>
                <w:color w:val="FFFFFF"/>
                <w:sz w:val="20"/>
              </w:rPr>
              <w:t>具体规则</w:t>
            </w:r>
          </w:p>
        </w:tc>
      </w:tr>
      <w:tr w14:paraId="0269A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58E8385B">
            <w:pPr>
              <w:spacing w:after="0" w:line="240" w:lineRule="auto"/>
              <w:jc w:val="left"/>
            </w:pPr>
            <w:r>
              <w:rPr>
                <w:rFonts w:ascii="宋体" w:hAnsi="宋体" w:eastAsia="宋体"/>
                <w:sz w:val="20"/>
              </w:rPr>
              <w:t>申请部门</w:t>
            </w:r>
          </w:p>
        </w:tc>
        <w:tc>
          <w:tcPr>
            <w:tcW w:w="2268" w:type="dxa"/>
            <w:shd w:val="clear" w:color="auto" w:fill="EBF0FA"/>
          </w:tcPr>
          <w:p w14:paraId="4FEB0F43">
            <w:pPr>
              <w:spacing w:after="0" w:line="240" w:lineRule="auto"/>
              <w:jc w:val="left"/>
            </w:pPr>
            <w:r>
              <w:rPr>
                <w:rFonts w:ascii="宋体" w:hAnsi="宋体" w:eastAsia="宋体"/>
                <w:sz w:val="20"/>
              </w:rPr>
              <w:t>下拉选择</w:t>
            </w:r>
          </w:p>
        </w:tc>
        <w:tc>
          <w:tcPr>
            <w:tcW w:w="2268" w:type="dxa"/>
            <w:shd w:val="clear" w:color="auto" w:fill="EBF0FA"/>
          </w:tcPr>
          <w:p w14:paraId="1A69C03C">
            <w:pPr>
              <w:spacing w:after="0" w:line="240" w:lineRule="auto"/>
              <w:jc w:val="left"/>
            </w:pPr>
            <w:r>
              <w:rPr>
                <w:rFonts w:ascii="宋体" w:hAnsi="宋体" w:eastAsia="宋体"/>
                <w:sz w:val="20"/>
              </w:rPr>
              <w:t>自动带出当前部门</w:t>
            </w:r>
          </w:p>
        </w:tc>
        <w:tc>
          <w:tcPr>
            <w:tcW w:w="2268" w:type="dxa"/>
            <w:shd w:val="clear" w:color="auto" w:fill="EBF0FA"/>
          </w:tcPr>
          <w:p w14:paraId="4DFB50A9">
            <w:pPr>
              <w:spacing w:after="0" w:line="240" w:lineRule="auto"/>
              <w:jc w:val="left"/>
            </w:pPr>
            <w:r>
              <w:rPr>
                <w:rFonts w:ascii="宋体" w:hAnsi="宋体" w:eastAsia="宋体"/>
                <w:sz w:val="20"/>
              </w:rPr>
              <w:t>必填</w:t>
            </w:r>
          </w:p>
        </w:tc>
      </w:tr>
      <w:tr w14:paraId="6097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2C3E56">
            <w:pPr>
              <w:spacing w:after="0" w:line="240" w:lineRule="auto"/>
              <w:jc w:val="left"/>
            </w:pPr>
            <w:r>
              <w:rPr>
                <w:rFonts w:ascii="宋体" w:hAnsi="宋体" w:eastAsia="宋体"/>
                <w:sz w:val="20"/>
              </w:rPr>
              <w:t>招聘职位</w:t>
            </w:r>
          </w:p>
        </w:tc>
        <w:tc>
          <w:tcPr>
            <w:tcW w:w="2268" w:type="dxa"/>
          </w:tcPr>
          <w:p w14:paraId="7A9F9178">
            <w:pPr>
              <w:spacing w:after="0" w:line="240" w:lineRule="auto"/>
              <w:jc w:val="left"/>
            </w:pPr>
            <w:r>
              <w:rPr>
                <w:rFonts w:ascii="宋体" w:hAnsi="宋体" w:eastAsia="宋体"/>
                <w:sz w:val="20"/>
              </w:rPr>
              <w:t>文本输入</w:t>
            </w:r>
          </w:p>
        </w:tc>
        <w:tc>
          <w:tcPr>
            <w:tcW w:w="2268" w:type="dxa"/>
          </w:tcPr>
          <w:p w14:paraId="5E9A2374">
            <w:pPr>
              <w:spacing w:after="0" w:line="240" w:lineRule="auto"/>
              <w:jc w:val="left"/>
            </w:pPr>
            <w:r>
              <w:rPr>
                <w:rFonts w:ascii="宋体" w:hAnsi="宋体" w:eastAsia="宋体"/>
                <w:sz w:val="20"/>
              </w:rPr>
              <w:t>填写具体岗位名称</w:t>
            </w:r>
          </w:p>
        </w:tc>
        <w:tc>
          <w:tcPr>
            <w:tcW w:w="2268" w:type="dxa"/>
          </w:tcPr>
          <w:p w14:paraId="1EC75B2E">
            <w:pPr>
              <w:spacing w:after="0" w:line="240" w:lineRule="auto"/>
              <w:jc w:val="left"/>
            </w:pPr>
            <w:r>
              <w:rPr>
                <w:rFonts w:ascii="宋体" w:hAnsi="宋体" w:eastAsia="宋体"/>
                <w:sz w:val="20"/>
              </w:rPr>
              <w:t>必填</w:t>
            </w:r>
          </w:p>
        </w:tc>
      </w:tr>
      <w:tr w14:paraId="0F3C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7596B806">
            <w:pPr>
              <w:spacing w:after="0" w:line="240" w:lineRule="auto"/>
              <w:jc w:val="left"/>
            </w:pPr>
            <w:r>
              <w:rPr>
                <w:rFonts w:ascii="宋体" w:hAnsi="宋体" w:eastAsia="宋体"/>
                <w:sz w:val="20"/>
              </w:rPr>
              <w:t>招聘人数</w:t>
            </w:r>
          </w:p>
        </w:tc>
        <w:tc>
          <w:tcPr>
            <w:tcW w:w="2268" w:type="dxa"/>
            <w:shd w:val="clear" w:color="auto" w:fill="EBF0FA"/>
          </w:tcPr>
          <w:p w14:paraId="2C803169">
            <w:pPr>
              <w:spacing w:after="0" w:line="240" w:lineRule="auto"/>
              <w:jc w:val="left"/>
            </w:pPr>
            <w:r>
              <w:rPr>
                <w:rFonts w:ascii="宋体" w:hAnsi="宋体" w:eastAsia="宋体"/>
                <w:sz w:val="20"/>
              </w:rPr>
              <w:t>数字输入</w:t>
            </w:r>
          </w:p>
        </w:tc>
        <w:tc>
          <w:tcPr>
            <w:tcW w:w="2268" w:type="dxa"/>
            <w:shd w:val="clear" w:color="auto" w:fill="EBF0FA"/>
          </w:tcPr>
          <w:p w14:paraId="4B80DD62">
            <w:pPr>
              <w:spacing w:after="0" w:line="240" w:lineRule="auto"/>
              <w:jc w:val="left"/>
            </w:pPr>
            <w:r>
              <w:rPr>
                <w:rFonts w:ascii="宋体" w:hAnsi="宋体" w:eastAsia="宋体"/>
                <w:sz w:val="20"/>
              </w:rPr>
              <w:t>该岗位计划招聘人数</w:t>
            </w:r>
          </w:p>
        </w:tc>
        <w:tc>
          <w:tcPr>
            <w:tcW w:w="2268" w:type="dxa"/>
            <w:shd w:val="clear" w:color="auto" w:fill="EBF0FA"/>
          </w:tcPr>
          <w:p w14:paraId="2E3CFB6E">
            <w:pPr>
              <w:spacing w:after="0" w:line="240" w:lineRule="auto"/>
              <w:jc w:val="left"/>
            </w:pPr>
            <w:r>
              <w:rPr>
                <w:rFonts w:ascii="宋体" w:hAnsi="宋体" w:eastAsia="宋体"/>
                <w:sz w:val="20"/>
              </w:rPr>
              <w:t>必填，最小1，最大99</w:t>
            </w:r>
          </w:p>
        </w:tc>
      </w:tr>
      <w:tr w14:paraId="5CED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9A2969C">
            <w:pPr>
              <w:spacing w:after="0" w:line="240" w:lineRule="auto"/>
              <w:jc w:val="left"/>
            </w:pPr>
            <w:r>
              <w:rPr>
                <w:rFonts w:ascii="宋体" w:hAnsi="宋体" w:eastAsia="宋体"/>
                <w:sz w:val="20"/>
              </w:rPr>
              <w:t>建议职级</w:t>
            </w:r>
          </w:p>
        </w:tc>
        <w:tc>
          <w:tcPr>
            <w:tcW w:w="2268" w:type="dxa"/>
          </w:tcPr>
          <w:p w14:paraId="62CDF029">
            <w:pPr>
              <w:spacing w:after="0" w:line="240" w:lineRule="auto"/>
              <w:jc w:val="left"/>
            </w:pPr>
            <w:r>
              <w:rPr>
                <w:rFonts w:ascii="宋体" w:hAnsi="宋体" w:eastAsia="宋体"/>
                <w:sz w:val="20"/>
              </w:rPr>
              <w:t>文本输入</w:t>
            </w:r>
          </w:p>
        </w:tc>
        <w:tc>
          <w:tcPr>
            <w:tcW w:w="2268" w:type="dxa"/>
          </w:tcPr>
          <w:p w14:paraId="5E4038D1">
            <w:pPr>
              <w:spacing w:after="0" w:line="240" w:lineRule="auto"/>
              <w:jc w:val="left"/>
            </w:pPr>
            <w:r>
              <w:rPr>
                <w:rFonts w:ascii="宋体" w:hAnsi="宋体" w:eastAsia="宋体"/>
                <w:sz w:val="20"/>
              </w:rPr>
              <w:t>期望的职级范围</w:t>
            </w:r>
          </w:p>
        </w:tc>
        <w:tc>
          <w:tcPr>
            <w:tcW w:w="2268" w:type="dxa"/>
          </w:tcPr>
          <w:p w14:paraId="094D301B">
            <w:pPr>
              <w:spacing w:after="0" w:line="240" w:lineRule="auto"/>
              <w:jc w:val="left"/>
            </w:pPr>
            <w:r>
              <w:rPr>
                <w:rFonts w:ascii="宋体" w:hAnsi="宋体" w:eastAsia="宋体"/>
                <w:sz w:val="20"/>
              </w:rPr>
              <w:t>必填，Ⅰ-Ⅴ级</w:t>
            </w:r>
          </w:p>
        </w:tc>
      </w:tr>
      <w:tr w14:paraId="3EC12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12C0CC8">
            <w:pPr>
              <w:spacing w:after="0" w:line="240" w:lineRule="auto"/>
              <w:jc w:val="left"/>
            </w:pPr>
            <w:r>
              <w:rPr>
                <w:rFonts w:ascii="宋体" w:hAnsi="宋体" w:eastAsia="宋体"/>
                <w:sz w:val="20"/>
              </w:rPr>
              <w:t>薪酬范围</w:t>
            </w:r>
          </w:p>
        </w:tc>
        <w:tc>
          <w:tcPr>
            <w:tcW w:w="2268" w:type="dxa"/>
            <w:shd w:val="clear" w:color="auto" w:fill="EBF0FA"/>
          </w:tcPr>
          <w:p w14:paraId="6A5971F2">
            <w:pPr>
              <w:spacing w:after="0" w:line="240" w:lineRule="auto"/>
              <w:jc w:val="left"/>
            </w:pPr>
            <w:r>
              <w:rPr>
                <w:rFonts w:ascii="宋体" w:hAnsi="宋体" w:eastAsia="宋体"/>
                <w:sz w:val="20"/>
              </w:rPr>
              <w:t>数字格式</w:t>
            </w:r>
          </w:p>
        </w:tc>
        <w:tc>
          <w:tcPr>
            <w:tcW w:w="2268" w:type="dxa"/>
            <w:shd w:val="clear" w:color="auto" w:fill="EBF0FA"/>
          </w:tcPr>
          <w:p w14:paraId="59170247">
            <w:pPr>
              <w:spacing w:after="0" w:line="240" w:lineRule="auto"/>
              <w:jc w:val="left"/>
            </w:pPr>
            <w:r>
              <w:rPr>
                <w:rFonts w:ascii="宋体" w:hAnsi="宋体" w:eastAsia="宋体"/>
                <w:sz w:val="20"/>
              </w:rPr>
              <w:t>税前月薪范围</w:t>
            </w:r>
          </w:p>
        </w:tc>
        <w:tc>
          <w:tcPr>
            <w:tcW w:w="2268" w:type="dxa"/>
            <w:shd w:val="clear" w:color="auto" w:fill="EBF0FA"/>
          </w:tcPr>
          <w:p w14:paraId="6BC4240B">
            <w:pPr>
              <w:spacing w:after="0" w:line="240" w:lineRule="auto"/>
              <w:jc w:val="left"/>
            </w:pPr>
            <w:r>
              <w:rPr>
                <w:rFonts w:ascii="宋体" w:hAnsi="宋体" w:eastAsia="宋体"/>
                <w:sz w:val="20"/>
              </w:rPr>
              <w:t>必填，两个数字输入框，单位：元/月</w:t>
            </w:r>
          </w:p>
        </w:tc>
      </w:tr>
      <w:tr w14:paraId="4270D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0F001FF">
            <w:pPr>
              <w:spacing w:after="0" w:line="240" w:lineRule="auto"/>
              <w:jc w:val="left"/>
            </w:pPr>
            <w:r>
              <w:rPr>
                <w:rFonts w:ascii="宋体" w:hAnsi="宋体" w:eastAsia="宋体"/>
                <w:sz w:val="20"/>
              </w:rPr>
              <w:t>年度预算内</w:t>
            </w:r>
          </w:p>
        </w:tc>
        <w:tc>
          <w:tcPr>
            <w:tcW w:w="2268" w:type="dxa"/>
          </w:tcPr>
          <w:p w14:paraId="669329B8">
            <w:pPr>
              <w:spacing w:after="0" w:line="240" w:lineRule="auto"/>
              <w:jc w:val="left"/>
            </w:pPr>
            <w:r>
              <w:rPr>
                <w:rFonts w:ascii="宋体" w:hAnsi="宋体" w:eastAsia="宋体"/>
                <w:sz w:val="20"/>
              </w:rPr>
              <w:t>单选</w:t>
            </w:r>
          </w:p>
        </w:tc>
        <w:tc>
          <w:tcPr>
            <w:tcW w:w="2268" w:type="dxa"/>
          </w:tcPr>
          <w:p w14:paraId="2F736559">
            <w:pPr>
              <w:spacing w:after="0" w:line="240" w:lineRule="auto"/>
              <w:jc w:val="left"/>
            </w:pPr>
            <w:r>
              <w:rPr>
                <w:rFonts w:ascii="宋体" w:hAnsi="宋体" w:eastAsia="宋体"/>
                <w:sz w:val="20"/>
              </w:rPr>
              <w:t>是/否</w:t>
            </w:r>
          </w:p>
        </w:tc>
        <w:tc>
          <w:tcPr>
            <w:tcW w:w="2268" w:type="dxa"/>
          </w:tcPr>
          <w:p w14:paraId="65D866C7">
            <w:pPr>
              <w:spacing w:after="0" w:line="240" w:lineRule="auto"/>
              <w:jc w:val="left"/>
            </w:pPr>
            <w:r>
              <w:rPr>
                <w:rFonts w:ascii="宋体" w:hAnsi="宋体" w:eastAsia="宋体"/>
                <w:sz w:val="20"/>
              </w:rPr>
              <w:t>"否"选中后弹出文本框填写原因</w:t>
            </w:r>
          </w:p>
        </w:tc>
      </w:tr>
      <w:tr w14:paraId="04A8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19A838FD">
            <w:pPr>
              <w:spacing w:after="0" w:line="240" w:lineRule="auto"/>
              <w:jc w:val="left"/>
            </w:pPr>
            <w:r>
              <w:rPr>
                <w:rFonts w:ascii="宋体" w:hAnsi="宋体" w:eastAsia="宋体"/>
                <w:sz w:val="20"/>
              </w:rPr>
              <w:t>期望到岗时间</w:t>
            </w:r>
          </w:p>
        </w:tc>
        <w:tc>
          <w:tcPr>
            <w:tcW w:w="2268" w:type="dxa"/>
            <w:shd w:val="clear" w:color="auto" w:fill="EBF0FA"/>
          </w:tcPr>
          <w:p w14:paraId="0B742B2C">
            <w:pPr>
              <w:spacing w:after="0" w:line="240" w:lineRule="auto"/>
              <w:jc w:val="left"/>
            </w:pPr>
            <w:r>
              <w:rPr>
                <w:rFonts w:ascii="宋体" w:hAnsi="宋体" w:eastAsia="宋体"/>
                <w:sz w:val="20"/>
              </w:rPr>
              <w:t>日期选择</w:t>
            </w:r>
          </w:p>
        </w:tc>
        <w:tc>
          <w:tcPr>
            <w:tcW w:w="2268" w:type="dxa"/>
            <w:shd w:val="clear" w:color="auto" w:fill="EBF0FA"/>
          </w:tcPr>
          <w:p w14:paraId="0C80BC5E">
            <w:pPr>
              <w:spacing w:after="0" w:line="240" w:lineRule="auto"/>
              <w:jc w:val="left"/>
            </w:pPr>
            <w:r>
              <w:rPr>
                <w:rFonts w:ascii="宋体" w:hAnsi="宋体" w:eastAsia="宋体"/>
                <w:sz w:val="20"/>
              </w:rPr>
              <w:t>期望新人入职日期</w:t>
            </w:r>
          </w:p>
        </w:tc>
        <w:tc>
          <w:tcPr>
            <w:tcW w:w="2268" w:type="dxa"/>
            <w:shd w:val="clear" w:color="auto" w:fill="EBF0FA"/>
          </w:tcPr>
          <w:p w14:paraId="4FF432F1">
            <w:pPr>
              <w:spacing w:after="0" w:line="240" w:lineRule="auto"/>
              <w:jc w:val="left"/>
            </w:pPr>
            <w:r>
              <w:rPr>
                <w:rFonts w:ascii="宋体" w:hAnsi="宋体" w:eastAsia="宋体"/>
                <w:sz w:val="20"/>
              </w:rPr>
              <w:t>必填，不允许选过去日期，最早7天后</w:t>
            </w:r>
          </w:p>
        </w:tc>
      </w:tr>
    </w:tbl>
    <w:p w14:paraId="3580FFF4">
      <w:pPr>
        <w:spacing w:after="160"/>
        <w:jc w:val="center"/>
      </w:pPr>
      <w:r>
        <w:rPr>
          <w:rFonts w:ascii="宋体" w:hAnsi="宋体" w:eastAsia="宋体"/>
          <w:i/>
          <w:color w:val="888888"/>
          <w:sz w:val="18"/>
        </w:rPr>
        <w:t>表2-1  招聘基础信息字段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6B6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2C5DE3E3">
            <w:pPr>
              <w:spacing w:after="0" w:line="240" w:lineRule="auto"/>
              <w:jc w:val="center"/>
            </w:pPr>
            <w:r>
              <w:rPr>
                <w:rFonts w:ascii="宋体" w:hAnsi="宋体" w:eastAsia="宋体"/>
                <w:b/>
                <w:color w:val="FFFFFF"/>
                <w:sz w:val="20"/>
              </w:rPr>
              <w:t>字段名称</w:t>
            </w:r>
          </w:p>
        </w:tc>
        <w:tc>
          <w:tcPr>
            <w:tcW w:w="3024" w:type="dxa"/>
            <w:shd w:val="clear" w:color="auto" w:fill="1A3C6E"/>
          </w:tcPr>
          <w:p w14:paraId="18E1EB85">
            <w:pPr>
              <w:spacing w:after="0" w:line="240" w:lineRule="auto"/>
              <w:jc w:val="center"/>
            </w:pPr>
            <w:r>
              <w:rPr>
                <w:rFonts w:ascii="宋体" w:hAnsi="宋体" w:eastAsia="宋体"/>
                <w:b/>
                <w:color w:val="FFFFFF"/>
                <w:sz w:val="20"/>
              </w:rPr>
              <w:t>字段类型</w:t>
            </w:r>
          </w:p>
        </w:tc>
        <w:tc>
          <w:tcPr>
            <w:tcW w:w="3024" w:type="dxa"/>
            <w:shd w:val="clear" w:color="auto" w:fill="1A3C6E"/>
          </w:tcPr>
          <w:p w14:paraId="154F9F45">
            <w:pPr>
              <w:spacing w:after="0" w:line="240" w:lineRule="auto"/>
              <w:jc w:val="center"/>
            </w:pPr>
            <w:r>
              <w:rPr>
                <w:rFonts w:ascii="宋体" w:hAnsi="宋体" w:eastAsia="宋体"/>
                <w:b/>
                <w:color w:val="FFFFFF"/>
                <w:sz w:val="20"/>
              </w:rPr>
              <w:t>可选项</w:t>
            </w:r>
          </w:p>
        </w:tc>
      </w:tr>
      <w:tr w14:paraId="5896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47CC3A5">
            <w:pPr>
              <w:spacing w:after="0" w:line="240" w:lineRule="auto"/>
              <w:jc w:val="left"/>
            </w:pPr>
            <w:r>
              <w:rPr>
                <w:rFonts w:ascii="宋体" w:hAnsi="宋体" w:eastAsia="宋体"/>
                <w:sz w:val="20"/>
              </w:rPr>
              <w:t>招聘原因</w:t>
            </w:r>
          </w:p>
        </w:tc>
        <w:tc>
          <w:tcPr>
            <w:tcW w:w="3024" w:type="dxa"/>
            <w:shd w:val="clear" w:color="auto" w:fill="EBF0FA"/>
          </w:tcPr>
          <w:p w14:paraId="3DF6FBC6">
            <w:pPr>
              <w:spacing w:after="0" w:line="240" w:lineRule="auto"/>
              <w:jc w:val="left"/>
            </w:pPr>
            <w:r>
              <w:rPr>
                <w:rFonts w:ascii="宋体" w:hAnsi="宋体" w:eastAsia="宋体"/>
                <w:sz w:val="20"/>
              </w:rPr>
              <w:t>单选</w:t>
            </w:r>
          </w:p>
        </w:tc>
        <w:tc>
          <w:tcPr>
            <w:tcW w:w="3024" w:type="dxa"/>
            <w:shd w:val="clear" w:color="auto" w:fill="EBF0FA"/>
          </w:tcPr>
          <w:p w14:paraId="2E04D137">
            <w:pPr>
              <w:spacing w:after="0" w:line="240" w:lineRule="auto"/>
              <w:jc w:val="left"/>
            </w:pPr>
            <w:r>
              <w:rPr>
                <w:rFonts w:ascii="宋体" w:hAnsi="宋体" w:eastAsia="宋体"/>
                <w:sz w:val="20"/>
              </w:rPr>
              <w:t>业务扩大 / 员工离职 / 新设职位 / 其他（需补充说明）</w:t>
            </w:r>
          </w:p>
        </w:tc>
      </w:tr>
      <w:tr w14:paraId="57D78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98CA8A">
            <w:pPr>
              <w:spacing w:after="0" w:line="240" w:lineRule="auto"/>
              <w:jc w:val="left"/>
            </w:pPr>
            <w:r>
              <w:rPr>
                <w:rFonts w:ascii="宋体" w:hAnsi="宋体" w:eastAsia="宋体"/>
                <w:sz w:val="20"/>
              </w:rPr>
              <w:t>性别要求</w:t>
            </w:r>
          </w:p>
        </w:tc>
        <w:tc>
          <w:tcPr>
            <w:tcW w:w="3024" w:type="dxa"/>
          </w:tcPr>
          <w:p w14:paraId="4E306D8F">
            <w:pPr>
              <w:spacing w:after="0" w:line="240" w:lineRule="auto"/>
              <w:jc w:val="left"/>
            </w:pPr>
            <w:r>
              <w:rPr>
                <w:rFonts w:ascii="宋体" w:hAnsi="宋体" w:eastAsia="宋体"/>
                <w:sz w:val="20"/>
              </w:rPr>
              <w:t>多选</w:t>
            </w:r>
          </w:p>
        </w:tc>
        <w:tc>
          <w:tcPr>
            <w:tcW w:w="3024" w:type="dxa"/>
          </w:tcPr>
          <w:p w14:paraId="79DEF2FC">
            <w:pPr>
              <w:spacing w:after="0" w:line="240" w:lineRule="auto"/>
              <w:jc w:val="left"/>
            </w:pPr>
            <w:r>
              <w:rPr>
                <w:rFonts w:ascii="宋体" w:hAnsi="宋体" w:eastAsia="宋体"/>
                <w:sz w:val="20"/>
              </w:rPr>
              <w:t>男（需填写年龄范围）/ 女（需填写年龄范围）/ 不限</w:t>
            </w:r>
          </w:p>
        </w:tc>
      </w:tr>
      <w:tr w14:paraId="53B7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09332F6">
            <w:pPr>
              <w:spacing w:after="0" w:line="240" w:lineRule="auto"/>
              <w:jc w:val="left"/>
            </w:pPr>
            <w:r>
              <w:rPr>
                <w:rFonts w:ascii="宋体" w:hAnsi="宋体" w:eastAsia="宋体"/>
                <w:sz w:val="20"/>
              </w:rPr>
              <w:t>学历要求</w:t>
            </w:r>
          </w:p>
        </w:tc>
        <w:tc>
          <w:tcPr>
            <w:tcW w:w="3024" w:type="dxa"/>
            <w:shd w:val="clear" w:color="auto" w:fill="EBF0FA"/>
          </w:tcPr>
          <w:p w14:paraId="498FDDBB">
            <w:pPr>
              <w:spacing w:after="0" w:line="240" w:lineRule="auto"/>
              <w:jc w:val="left"/>
            </w:pPr>
            <w:r>
              <w:rPr>
                <w:rFonts w:ascii="宋体" w:hAnsi="宋体" w:eastAsia="宋体"/>
                <w:sz w:val="20"/>
              </w:rPr>
              <w:t>多选</w:t>
            </w:r>
          </w:p>
        </w:tc>
        <w:tc>
          <w:tcPr>
            <w:tcW w:w="3024" w:type="dxa"/>
            <w:shd w:val="clear" w:color="auto" w:fill="EBF0FA"/>
          </w:tcPr>
          <w:p w14:paraId="2AE353A7">
            <w:pPr>
              <w:spacing w:after="0" w:line="240" w:lineRule="auto"/>
              <w:jc w:val="left"/>
            </w:pPr>
            <w:r>
              <w:rPr>
                <w:rFonts w:ascii="宋体" w:hAnsi="宋体" w:eastAsia="宋体"/>
                <w:sz w:val="20"/>
              </w:rPr>
              <w:t>博士 / 硕士 / 本科 / 大专 / 不限</w:t>
            </w:r>
          </w:p>
        </w:tc>
      </w:tr>
      <w:tr w14:paraId="04B6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F92646">
            <w:pPr>
              <w:spacing w:after="0" w:line="240" w:lineRule="auto"/>
              <w:jc w:val="left"/>
            </w:pPr>
            <w:r>
              <w:rPr>
                <w:rFonts w:ascii="宋体" w:hAnsi="宋体" w:eastAsia="宋体"/>
                <w:sz w:val="20"/>
              </w:rPr>
              <w:t>工作经历</w:t>
            </w:r>
          </w:p>
        </w:tc>
        <w:tc>
          <w:tcPr>
            <w:tcW w:w="3024" w:type="dxa"/>
          </w:tcPr>
          <w:p w14:paraId="2726F395">
            <w:pPr>
              <w:spacing w:after="0" w:line="240" w:lineRule="auto"/>
              <w:jc w:val="left"/>
            </w:pPr>
            <w:r>
              <w:rPr>
                <w:rFonts w:ascii="宋体" w:hAnsi="宋体" w:eastAsia="宋体"/>
                <w:sz w:val="20"/>
              </w:rPr>
              <w:t>单选</w:t>
            </w:r>
          </w:p>
        </w:tc>
        <w:tc>
          <w:tcPr>
            <w:tcW w:w="3024" w:type="dxa"/>
          </w:tcPr>
          <w:p w14:paraId="3FA8E80A">
            <w:pPr>
              <w:spacing w:after="0" w:line="240" w:lineRule="auto"/>
              <w:jc w:val="left"/>
            </w:pPr>
            <w:r>
              <w:rPr>
                <w:rFonts w:ascii="宋体" w:hAnsi="宋体" w:eastAsia="宋体"/>
                <w:sz w:val="20"/>
              </w:rPr>
              <w:t>一年 / 两年 / 三年 / 五年 / 十年 / 其他（需补充说明）</w:t>
            </w:r>
          </w:p>
        </w:tc>
      </w:tr>
      <w:tr w14:paraId="6BF3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F152738">
            <w:pPr>
              <w:spacing w:after="0" w:line="240" w:lineRule="auto"/>
              <w:jc w:val="left"/>
            </w:pPr>
            <w:r>
              <w:rPr>
                <w:rFonts w:ascii="宋体" w:hAnsi="宋体" w:eastAsia="宋体"/>
                <w:sz w:val="20"/>
              </w:rPr>
              <w:t>户籍要求</w:t>
            </w:r>
          </w:p>
        </w:tc>
        <w:tc>
          <w:tcPr>
            <w:tcW w:w="3024" w:type="dxa"/>
            <w:shd w:val="clear" w:color="auto" w:fill="EBF0FA"/>
          </w:tcPr>
          <w:p w14:paraId="66AD27CA">
            <w:pPr>
              <w:spacing w:after="0" w:line="240" w:lineRule="auto"/>
              <w:jc w:val="left"/>
            </w:pPr>
            <w:r>
              <w:rPr>
                <w:rFonts w:ascii="宋体" w:hAnsi="宋体" w:eastAsia="宋体"/>
                <w:sz w:val="20"/>
              </w:rPr>
              <w:t>单选</w:t>
            </w:r>
          </w:p>
        </w:tc>
        <w:tc>
          <w:tcPr>
            <w:tcW w:w="3024" w:type="dxa"/>
            <w:shd w:val="clear" w:color="auto" w:fill="EBF0FA"/>
          </w:tcPr>
          <w:p w14:paraId="37CF5316">
            <w:pPr>
              <w:spacing w:after="0" w:line="240" w:lineRule="auto"/>
              <w:jc w:val="left"/>
            </w:pPr>
            <w:r>
              <w:rPr>
                <w:rFonts w:ascii="宋体" w:hAnsi="宋体" w:eastAsia="宋体"/>
                <w:sz w:val="20"/>
              </w:rPr>
              <w:t>上海 / 非上海人 / 不限</w:t>
            </w:r>
          </w:p>
        </w:tc>
      </w:tr>
      <w:tr w14:paraId="1860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B9AFCF2">
            <w:pPr>
              <w:spacing w:after="0" w:line="240" w:lineRule="auto"/>
              <w:jc w:val="left"/>
            </w:pPr>
            <w:r>
              <w:rPr>
                <w:rFonts w:ascii="宋体" w:hAnsi="宋体" w:eastAsia="宋体"/>
                <w:sz w:val="20"/>
              </w:rPr>
              <w:t>优先专业</w:t>
            </w:r>
          </w:p>
        </w:tc>
        <w:tc>
          <w:tcPr>
            <w:tcW w:w="3024" w:type="dxa"/>
          </w:tcPr>
          <w:p w14:paraId="413AC22D">
            <w:pPr>
              <w:spacing w:after="0" w:line="240" w:lineRule="auto"/>
              <w:jc w:val="left"/>
            </w:pPr>
            <w:r>
              <w:rPr>
                <w:rFonts w:ascii="宋体" w:hAnsi="宋体" w:eastAsia="宋体"/>
                <w:sz w:val="20"/>
              </w:rPr>
              <w:t>富文本</w:t>
            </w:r>
          </w:p>
        </w:tc>
        <w:tc>
          <w:tcPr>
            <w:tcW w:w="3024" w:type="dxa"/>
          </w:tcPr>
          <w:p w14:paraId="4A232E02">
            <w:pPr>
              <w:spacing w:after="0" w:line="240" w:lineRule="auto"/>
              <w:jc w:val="left"/>
            </w:pPr>
            <w:r>
              <w:rPr>
                <w:rFonts w:ascii="宋体" w:hAnsi="宋体" w:eastAsia="宋体"/>
                <w:sz w:val="20"/>
              </w:rPr>
              <w:t>可填写多个优先专业（最多500字）</w:t>
            </w:r>
          </w:p>
        </w:tc>
      </w:tr>
      <w:tr w14:paraId="01CF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C7744BD">
            <w:pPr>
              <w:spacing w:after="0" w:line="240" w:lineRule="auto"/>
              <w:jc w:val="left"/>
            </w:pPr>
            <w:r>
              <w:rPr>
                <w:rFonts w:ascii="宋体" w:hAnsi="宋体" w:eastAsia="宋体"/>
                <w:sz w:val="20"/>
              </w:rPr>
              <w:t>证书要求</w:t>
            </w:r>
          </w:p>
        </w:tc>
        <w:tc>
          <w:tcPr>
            <w:tcW w:w="3024" w:type="dxa"/>
            <w:shd w:val="clear" w:color="auto" w:fill="EBF0FA"/>
          </w:tcPr>
          <w:p w14:paraId="4A18D62E">
            <w:pPr>
              <w:spacing w:after="0" w:line="240" w:lineRule="auto"/>
              <w:jc w:val="left"/>
            </w:pPr>
            <w:r>
              <w:rPr>
                <w:rFonts w:ascii="宋体" w:hAnsi="宋体" w:eastAsia="宋体"/>
                <w:sz w:val="20"/>
              </w:rPr>
              <w:t>富文本</w:t>
            </w:r>
          </w:p>
        </w:tc>
        <w:tc>
          <w:tcPr>
            <w:tcW w:w="3024" w:type="dxa"/>
            <w:shd w:val="clear" w:color="auto" w:fill="EBF0FA"/>
          </w:tcPr>
          <w:p w14:paraId="058066D5">
            <w:pPr>
              <w:spacing w:after="0" w:line="240" w:lineRule="auto"/>
              <w:jc w:val="left"/>
            </w:pPr>
            <w:r>
              <w:rPr>
                <w:rFonts w:ascii="宋体" w:hAnsi="宋体" w:eastAsia="宋体"/>
                <w:sz w:val="20"/>
              </w:rPr>
              <w:t>岗位所需资格证书</w:t>
            </w:r>
          </w:p>
        </w:tc>
      </w:tr>
      <w:tr w14:paraId="5D0F2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C6ED6DE">
            <w:pPr>
              <w:spacing w:after="0" w:line="240" w:lineRule="auto"/>
              <w:jc w:val="left"/>
            </w:pPr>
            <w:r>
              <w:rPr>
                <w:rFonts w:ascii="宋体" w:hAnsi="宋体" w:eastAsia="宋体"/>
                <w:sz w:val="20"/>
              </w:rPr>
              <w:t>其他要求</w:t>
            </w:r>
          </w:p>
        </w:tc>
        <w:tc>
          <w:tcPr>
            <w:tcW w:w="3024" w:type="dxa"/>
          </w:tcPr>
          <w:p w14:paraId="27045948">
            <w:pPr>
              <w:spacing w:after="0" w:line="240" w:lineRule="auto"/>
              <w:jc w:val="left"/>
            </w:pPr>
            <w:r>
              <w:rPr>
                <w:rFonts w:ascii="宋体" w:hAnsi="宋体" w:eastAsia="宋体"/>
                <w:sz w:val="20"/>
              </w:rPr>
              <w:t>富文本</w:t>
            </w:r>
          </w:p>
        </w:tc>
        <w:tc>
          <w:tcPr>
            <w:tcW w:w="3024" w:type="dxa"/>
          </w:tcPr>
          <w:p w14:paraId="0EFE6BBC">
            <w:pPr>
              <w:spacing w:after="0" w:line="240" w:lineRule="auto"/>
              <w:jc w:val="left"/>
            </w:pPr>
            <w:r>
              <w:rPr>
                <w:rFonts w:ascii="宋体" w:hAnsi="宋体" w:eastAsia="宋体"/>
                <w:sz w:val="20"/>
              </w:rPr>
              <w:t>补充招聘条件</w:t>
            </w:r>
          </w:p>
        </w:tc>
      </w:tr>
      <w:tr w14:paraId="4B392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629B100">
            <w:pPr>
              <w:spacing w:after="0" w:line="240" w:lineRule="auto"/>
              <w:jc w:val="left"/>
            </w:pPr>
            <w:r>
              <w:rPr>
                <w:rFonts w:ascii="宋体" w:hAnsi="宋体" w:eastAsia="宋体"/>
                <w:sz w:val="20"/>
              </w:rPr>
              <w:t>职位描述</w:t>
            </w:r>
          </w:p>
        </w:tc>
        <w:tc>
          <w:tcPr>
            <w:tcW w:w="3024" w:type="dxa"/>
            <w:shd w:val="clear" w:color="auto" w:fill="EBF0FA"/>
          </w:tcPr>
          <w:p w14:paraId="3CC04A6F">
            <w:pPr>
              <w:spacing w:after="0" w:line="240" w:lineRule="auto"/>
              <w:jc w:val="left"/>
            </w:pPr>
            <w:r>
              <w:rPr>
                <w:rFonts w:ascii="宋体" w:hAnsi="宋体" w:eastAsia="宋体"/>
                <w:sz w:val="20"/>
              </w:rPr>
              <w:t>富文本</w:t>
            </w:r>
          </w:p>
        </w:tc>
        <w:tc>
          <w:tcPr>
            <w:tcW w:w="3024" w:type="dxa"/>
            <w:shd w:val="clear" w:color="auto" w:fill="EBF0FA"/>
          </w:tcPr>
          <w:p w14:paraId="415BBEC0">
            <w:pPr>
              <w:spacing w:after="0" w:line="240" w:lineRule="auto"/>
              <w:jc w:val="left"/>
            </w:pPr>
            <w:r>
              <w:rPr>
                <w:rFonts w:ascii="宋体" w:hAnsi="宋体" w:eastAsia="宋体"/>
                <w:sz w:val="20"/>
              </w:rPr>
              <w:t>岗位职责与工作内容简述（最多2000字）</w:t>
            </w:r>
          </w:p>
        </w:tc>
      </w:tr>
    </w:tbl>
    <w:p w14:paraId="20F2E1F0">
      <w:pPr>
        <w:spacing w:after="160"/>
        <w:jc w:val="center"/>
      </w:pPr>
      <w:r>
        <w:rPr>
          <w:rFonts w:ascii="宋体" w:hAnsi="宋体" w:eastAsia="宋体"/>
          <w:i/>
          <w:color w:val="888888"/>
          <w:sz w:val="18"/>
        </w:rPr>
        <w:t>表2-2  招聘条件字段</w:t>
      </w:r>
    </w:p>
    <w:p w14:paraId="05DAE6C3">
      <w:pPr>
        <w:spacing w:before="120" w:after="40"/>
      </w:pPr>
      <w:r>
        <w:rPr>
          <w:rFonts w:ascii="宋体" w:hAnsi="宋体" w:eastAsia="宋体"/>
          <w:b/>
          <w:color w:val="333333"/>
          <w:sz w:val="22"/>
        </w:rPr>
        <w:t>需求状态与审批流程</w:t>
      </w:r>
    </w:p>
    <w:p w14:paraId="45D0220D">
      <w:pPr>
        <w:spacing w:after="80" w:line="360" w:lineRule="exact"/>
      </w:pPr>
      <w:r>
        <w:rPr>
          <w:rFonts w:ascii="宋体" w:hAnsi="宋体" w:eastAsia="宋体"/>
          <w:b w:val="0"/>
          <w:i w:val="0"/>
          <w:sz w:val="22"/>
        </w:rPr>
        <w:t>需求状态定义如下：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279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2DB40C6A">
            <w:pPr>
              <w:spacing w:after="0" w:line="240" w:lineRule="auto"/>
              <w:jc w:val="center"/>
            </w:pPr>
            <w:r>
              <w:rPr>
                <w:rFonts w:ascii="宋体" w:hAnsi="宋体" w:eastAsia="宋体"/>
                <w:b/>
                <w:color w:val="FFFFFF"/>
                <w:sz w:val="20"/>
              </w:rPr>
              <w:t>状态</w:t>
            </w:r>
          </w:p>
        </w:tc>
        <w:tc>
          <w:tcPr>
            <w:tcW w:w="3024" w:type="dxa"/>
            <w:shd w:val="clear" w:color="auto" w:fill="1A3C6E"/>
          </w:tcPr>
          <w:p w14:paraId="1C7E9FCB">
            <w:pPr>
              <w:spacing w:after="0" w:line="240" w:lineRule="auto"/>
              <w:jc w:val="center"/>
            </w:pPr>
            <w:r>
              <w:rPr>
                <w:rFonts w:ascii="宋体" w:hAnsi="宋体" w:eastAsia="宋体"/>
                <w:b/>
                <w:color w:val="FFFFFF"/>
                <w:sz w:val="20"/>
              </w:rPr>
              <w:t>说明</w:t>
            </w:r>
          </w:p>
        </w:tc>
        <w:tc>
          <w:tcPr>
            <w:tcW w:w="3024" w:type="dxa"/>
            <w:shd w:val="clear" w:color="auto" w:fill="1A3C6E"/>
          </w:tcPr>
          <w:p w14:paraId="5746FCAB">
            <w:pPr>
              <w:spacing w:after="0" w:line="240" w:lineRule="auto"/>
              <w:jc w:val="center"/>
            </w:pPr>
            <w:r>
              <w:rPr>
                <w:rFonts w:ascii="宋体" w:hAnsi="宋体" w:eastAsia="宋体"/>
                <w:b/>
                <w:color w:val="FFFFFF"/>
                <w:sz w:val="20"/>
              </w:rPr>
              <w:t>触发操作</w:t>
            </w:r>
          </w:p>
        </w:tc>
      </w:tr>
      <w:tr w14:paraId="20D1D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DDCCB01">
            <w:pPr>
              <w:spacing w:after="0" w:line="240" w:lineRule="auto"/>
              <w:jc w:val="left"/>
            </w:pPr>
            <w:r>
              <w:rPr>
                <w:rFonts w:ascii="宋体" w:hAnsi="宋体" w:eastAsia="宋体"/>
                <w:sz w:val="20"/>
              </w:rPr>
              <w:t>草稿</w:t>
            </w:r>
          </w:p>
        </w:tc>
        <w:tc>
          <w:tcPr>
            <w:tcW w:w="3024" w:type="dxa"/>
            <w:shd w:val="clear" w:color="auto" w:fill="EBF0FA"/>
          </w:tcPr>
          <w:p w14:paraId="3DA5D783">
            <w:pPr>
              <w:spacing w:after="0" w:line="240" w:lineRule="auto"/>
              <w:jc w:val="left"/>
            </w:pPr>
            <w:r>
              <w:rPr>
                <w:rFonts w:ascii="宋体" w:hAnsi="宋体" w:eastAsia="宋体"/>
                <w:sz w:val="20"/>
              </w:rPr>
              <w:t>用人部门填写部分字段但尚未提交</w:t>
            </w:r>
          </w:p>
        </w:tc>
        <w:tc>
          <w:tcPr>
            <w:tcW w:w="3024" w:type="dxa"/>
            <w:shd w:val="clear" w:color="auto" w:fill="EBF0FA"/>
          </w:tcPr>
          <w:p w14:paraId="2ADBF113">
            <w:pPr>
              <w:spacing w:after="0" w:line="240" w:lineRule="auto"/>
              <w:jc w:val="left"/>
            </w:pPr>
            <w:r>
              <w:rPr>
                <w:rFonts w:ascii="宋体" w:hAnsi="宋体" w:eastAsia="宋体"/>
                <w:sz w:val="20"/>
              </w:rPr>
              <w:t>保存草稿</w:t>
            </w:r>
          </w:p>
        </w:tc>
      </w:tr>
      <w:tr w14:paraId="67D4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19DAEF8">
            <w:pPr>
              <w:spacing w:after="0" w:line="240" w:lineRule="auto"/>
              <w:jc w:val="left"/>
            </w:pPr>
            <w:r>
              <w:rPr>
                <w:rFonts w:ascii="宋体" w:hAnsi="宋体" w:eastAsia="宋体"/>
                <w:sz w:val="20"/>
              </w:rPr>
              <w:t>待审批</w:t>
            </w:r>
          </w:p>
        </w:tc>
        <w:tc>
          <w:tcPr>
            <w:tcW w:w="3024" w:type="dxa"/>
          </w:tcPr>
          <w:p w14:paraId="3353E317">
            <w:pPr>
              <w:spacing w:after="0" w:line="240" w:lineRule="auto"/>
              <w:jc w:val="left"/>
            </w:pPr>
            <w:r>
              <w:rPr>
                <w:rFonts w:ascii="宋体" w:hAnsi="宋体" w:eastAsia="宋体"/>
                <w:sz w:val="20"/>
              </w:rPr>
              <w:t>用人部门提交后但还未有人审批</w:t>
            </w:r>
          </w:p>
        </w:tc>
        <w:tc>
          <w:tcPr>
            <w:tcW w:w="3024" w:type="dxa"/>
          </w:tcPr>
          <w:p w14:paraId="27806F57">
            <w:pPr>
              <w:spacing w:after="0" w:line="240" w:lineRule="auto"/>
              <w:jc w:val="left"/>
            </w:pPr>
            <w:r>
              <w:rPr>
                <w:rFonts w:ascii="宋体" w:hAnsi="宋体" w:eastAsia="宋体"/>
                <w:sz w:val="20"/>
              </w:rPr>
              <w:t>点击"提交审批"</w:t>
            </w:r>
          </w:p>
        </w:tc>
      </w:tr>
      <w:tr w14:paraId="3B2E0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EFFA1A5">
            <w:pPr>
              <w:spacing w:after="0" w:line="240" w:lineRule="auto"/>
              <w:jc w:val="left"/>
            </w:pPr>
            <w:r>
              <w:rPr>
                <w:rFonts w:ascii="宋体" w:hAnsi="宋体" w:eastAsia="宋体"/>
                <w:sz w:val="20"/>
              </w:rPr>
              <w:t>审批中</w:t>
            </w:r>
          </w:p>
        </w:tc>
        <w:tc>
          <w:tcPr>
            <w:tcW w:w="3024" w:type="dxa"/>
            <w:shd w:val="clear" w:color="auto" w:fill="EBF0FA"/>
          </w:tcPr>
          <w:p w14:paraId="7C6658CA">
            <w:pPr>
              <w:spacing w:after="0" w:line="240" w:lineRule="auto"/>
              <w:jc w:val="left"/>
            </w:pPr>
            <w:r>
              <w:rPr>
                <w:rFonts w:ascii="宋体" w:hAnsi="宋体" w:eastAsia="宋体"/>
                <w:sz w:val="20"/>
              </w:rPr>
              <w:t>审批流转过程中（已有人开始审批）</w:t>
            </w:r>
          </w:p>
        </w:tc>
        <w:tc>
          <w:tcPr>
            <w:tcW w:w="3024" w:type="dxa"/>
            <w:shd w:val="clear" w:color="auto" w:fill="EBF0FA"/>
          </w:tcPr>
          <w:p w14:paraId="4AA39807">
            <w:pPr>
              <w:spacing w:after="0" w:line="240" w:lineRule="auto"/>
              <w:jc w:val="left"/>
            </w:pPr>
            <w:r>
              <w:rPr>
                <w:rFonts w:ascii="宋体" w:hAnsi="宋体" w:eastAsia="宋体"/>
                <w:sz w:val="20"/>
              </w:rPr>
              <w:t>人事负责人审批中</w:t>
            </w:r>
          </w:p>
        </w:tc>
      </w:tr>
      <w:tr w14:paraId="65585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B82D34">
            <w:pPr>
              <w:spacing w:after="0" w:line="240" w:lineRule="auto"/>
              <w:jc w:val="left"/>
            </w:pPr>
            <w:r>
              <w:rPr>
                <w:rFonts w:ascii="宋体" w:hAnsi="宋体" w:eastAsia="宋体"/>
                <w:sz w:val="20"/>
              </w:rPr>
              <w:t>已批准</w:t>
            </w:r>
          </w:p>
        </w:tc>
        <w:tc>
          <w:tcPr>
            <w:tcW w:w="3024" w:type="dxa"/>
          </w:tcPr>
          <w:p w14:paraId="6FF4AEE2">
            <w:pPr>
              <w:spacing w:after="0" w:line="240" w:lineRule="auto"/>
              <w:jc w:val="left"/>
            </w:pPr>
            <w:r>
              <w:rPr>
                <w:rFonts w:ascii="宋体" w:hAnsi="宋体" w:eastAsia="宋体"/>
                <w:sz w:val="20"/>
              </w:rPr>
              <w:t>所有审批节点全部通过</w:t>
            </w:r>
          </w:p>
        </w:tc>
        <w:tc>
          <w:tcPr>
            <w:tcW w:w="3024" w:type="dxa"/>
          </w:tcPr>
          <w:p w14:paraId="2D7E070F">
            <w:pPr>
              <w:spacing w:after="0" w:line="240" w:lineRule="auto"/>
              <w:jc w:val="left"/>
            </w:pPr>
            <w:r>
              <w:rPr>
                <w:rFonts w:ascii="宋体" w:hAnsi="宋体" w:eastAsia="宋体"/>
                <w:sz w:val="20"/>
              </w:rPr>
              <w:t>Jenny审批通过</w:t>
            </w:r>
          </w:p>
        </w:tc>
      </w:tr>
      <w:tr w14:paraId="0CBDB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B52A84C">
            <w:pPr>
              <w:spacing w:after="0" w:line="240" w:lineRule="auto"/>
              <w:jc w:val="left"/>
            </w:pPr>
            <w:r>
              <w:rPr>
                <w:rFonts w:ascii="宋体" w:hAnsi="宋体" w:eastAsia="宋体"/>
                <w:sz w:val="20"/>
              </w:rPr>
              <w:t>已驳回</w:t>
            </w:r>
          </w:p>
        </w:tc>
        <w:tc>
          <w:tcPr>
            <w:tcW w:w="3024" w:type="dxa"/>
            <w:shd w:val="clear" w:color="auto" w:fill="EBF0FA"/>
          </w:tcPr>
          <w:p w14:paraId="529CC711">
            <w:pPr>
              <w:spacing w:after="0" w:line="240" w:lineRule="auto"/>
              <w:jc w:val="left"/>
            </w:pPr>
            <w:r>
              <w:rPr>
                <w:rFonts w:ascii="宋体" w:hAnsi="宋体" w:eastAsia="宋体"/>
                <w:sz w:val="20"/>
              </w:rPr>
              <w:t>有一层审批拒绝（记录具体驳回人）</w:t>
            </w:r>
          </w:p>
        </w:tc>
        <w:tc>
          <w:tcPr>
            <w:tcW w:w="3024" w:type="dxa"/>
            <w:shd w:val="clear" w:color="auto" w:fill="EBF0FA"/>
          </w:tcPr>
          <w:p w14:paraId="35A8F6FB">
            <w:pPr>
              <w:spacing w:after="0" w:line="240" w:lineRule="auto"/>
              <w:jc w:val="left"/>
            </w:pPr>
            <w:r>
              <w:rPr>
                <w:rFonts w:ascii="宋体" w:hAnsi="宋体" w:eastAsia="宋体"/>
                <w:sz w:val="20"/>
              </w:rPr>
              <w:t>任意审批节点驳回</w:t>
            </w:r>
          </w:p>
        </w:tc>
      </w:tr>
      <w:tr w14:paraId="2FD1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FC841EB">
            <w:pPr>
              <w:spacing w:after="0" w:line="240" w:lineRule="auto"/>
              <w:jc w:val="left"/>
            </w:pPr>
            <w:r>
              <w:rPr>
                <w:rFonts w:ascii="宋体" w:hAnsi="宋体" w:eastAsia="宋体"/>
                <w:sz w:val="20"/>
              </w:rPr>
              <w:t>已关闭</w:t>
            </w:r>
          </w:p>
        </w:tc>
        <w:tc>
          <w:tcPr>
            <w:tcW w:w="3024" w:type="dxa"/>
          </w:tcPr>
          <w:p w14:paraId="52D8FCEA">
            <w:pPr>
              <w:spacing w:after="0" w:line="240" w:lineRule="auto"/>
              <w:jc w:val="left"/>
            </w:pPr>
            <w:r>
              <w:rPr>
                <w:rFonts w:ascii="宋体" w:hAnsi="宋体" w:eastAsia="宋体"/>
                <w:sz w:val="20"/>
              </w:rPr>
              <w:t>发起端取消招聘</w:t>
            </w:r>
          </w:p>
        </w:tc>
        <w:tc>
          <w:tcPr>
            <w:tcW w:w="3024" w:type="dxa"/>
          </w:tcPr>
          <w:p w14:paraId="1B63BFBD">
            <w:pPr>
              <w:spacing w:after="0" w:line="240" w:lineRule="auto"/>
              <w:jc w:val="left"/>
            </w:pPr>
            <w:r>
              <w:rPr>
                <w:rFonts w:ascii="宋体" w:hAnsi="宋体" w:eastAsia="宋体"/>
                <w:sz w:val="20"/>
              </w:rPr>
              <w:t>发起人主动关闭</w:t>
            </w:r>
          </w:p>
        </w:tc>
      </w:tr>
      <w:tr w14:paraId="23E5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D807DE9">
            <w:pPr>
              <w:spacing w:after="0" w:line="240" w:lineRule="auto"/>
              <w:jc w:val="left"/>
            </w:pPr>
            <w:r>
              <w:rPr>
                <w:rFonts w:ascii="宋体" w:hAnsi="宋体" w:eastAsia="宋体"/>
                <w:sz w:val="20"/>
              </w:rPr>
              <w:t>已完成</w:t>
            </w:r>
          </w:p>
        </w:tc>
        <w:tc>
          <w:tcPr>
            <w:tcW w:w="3024" w:type="dxa"/>
            <w:shd w:val="clear" w:color="auto" w:fill="EBF0FA"/>
          </w:tcPr>
          <w:p w14:paraId="2292BFE1">
            <w:pPr>
              <w:spacing w:after="0" w:line="240" w:lineRule="auto"/>
              <w:jc w:val="left"/>
            </w:pPr>
            <w:r>
              <w:rPr>
                <w:rFonts w:ascii="宋体" w:hAnsi="宋体" w:eastAsia="宋体"/>
                <w:sz w:val="20"/>
              </w:rPr>
              <w:t>完成招聘，顺利入职</w:t>
            </w:r>
          </w:p>
        </w:tc>
        <w:tc>
          <w:tcPr>
            <w:tcW w:w="3024" w:type="dxa"/>
            <w:shd w:val="clear" w:color="auto" w:fill="EBF0FA"/>
          </w:tcPr>
          <w:p w14:paraId="5ADEC40A">
            <w:pPr>
              <w:spacing w:after="0" w:line="240" w:lineRule="auto"/>
              <w:jc w:val="left"/>
            </w:pPr>
            <w:r>
              <w:rPr>
                <w:rFonts w:ascii="宋体" w:hAnsi="宋体" w:eastAsia="宋体"/>
                <w:sz w:val="20"/>
              </w:rPr>
              <w:t>用人部门确认员工到岗</w:t>
            </w:r>
          </w:p>
        </w:tc>
      </w:tr>
    </w:tbl>
    <w:p w14:paraId="6D8A3786">
      <w:pPr>
        <w:spacing w:after="160"/>
        <w:jc w:val="center"/>
      </w:pPr>
      <w:r>
        <w:rPr>
          <w:rFonts w:ascii="宋体" w:hAnsi="宋体" w:eastAsia="宋体"/>
          <w:i/>
          <w:color w:val="888888"/>
          <w:sz w:val="18"/>
        </w:rPr>
        <w:t>表2-3  招聘需求状态说明</w:t>
      </w:r>
    </w:p>
    <w:p w14:paraId="22C1A483">
      <w:pPr>
        <w:spacing w:after="80" w:line="360" w:lineRule="exact"/>
      </w:pPr>
      <w:r>
        <w:rPr>
          <w:rFonts w:ascii="宋体" w:hAnsi="宋体" w:eastAsia="宋体"/>
          <w:b w:val="0"/>
          <w:i w:val="0"/>
          <w:sz w:val="22"/>
        </w:rPr>
        <w:t>审批流程：招聘需求需经过二级审批，界面展示完整审批流程时间轴：</w:t>
      </w:r>
    </w:p>
    <w:p w14:paraId="54254A7A">
      <w:pPr>
        <w:spacing w:after="60" w:line="360" w:lineRule="exact"/>
        <w:ind w:left="170"/>
      </w:pPr>
      <w:r>
        <w:rPr>
          <w:rFonts w:ascii="宋体" w:hAnsi="宋体" w:eastAsia="宋体"/>
          <w:sz w:val="22"/>
        </w:rPr>
        <w:t>• 第一级：人事负责人审批。收到待审批通知，审核需求合理性与编制情况，操作：批准（进入下一级）或驳回（退回申请人，需填写驳回原因）。</w:t>
      </w:r>
    </w:p>
    <w:p w14:paraId="01136676">
      <w:pPr>
        <w:spacing w:after="60" w:line="360" w:lineRule="exact"/>
        <w:ind w:left="170"/>
      </w:pPr>
      <w:r>
        <w:rPr>
          <w:rFonts w:ascii="宋体" w:hAnsi="宋体" w:eastAsia="宋体"/>
          <w:sz w:val="22"/>
        </w:rPr>
        <w:t>• 第二级：最高负责人（Jenny）审批。收到待审批通知，进行最终审批决策，操作：批准（需求生效，同步至人事端）或驳回（退回申请人，需填写驳回原因）。</w:t>
      </w:r>
    </w:p>
    <w:p w14:paraId="4DFEFA67">
      <w:pPr>
        <w:spacing w:after="80" w:line="360" w:lineRule="exact"/>
      </w:pPr>
      <w:r>
        <w:rPr>
          <w:rFonts w:ascii="宋体" w:hAnsi="宋体" w:eastAsia="宋体"/>
          <w:b w:val="0"/>
          <w:i w:val="0"/>
          <w:sz w:val="22"/>
        </w:rPr>
        <w:t>说明：驳回后重新提交时保留之前填写的数据，可直接修改后重新提交；每级审批的意见和时间均记录在审批流程时间轴中。</w:t>
      </w:r>
    </w:p>
    <w:p w14:paraId="3C66B409">
      <w:pPr>
        <w:spacing w:before="120" w:after="40"/>
      </w:pPr>
      <w:r>
        <w:rPr>
          <w:rFonts w:ascii="宋体" w:hAnsi="宋体" w:eastAsia="宋体"/>
          <w:b/>
          <w:color w:val="333333"/>
          <w:sz w:val="22"/>
        </w:rPr>
        <w:t>界面权限说明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414A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8FD452B">
            <w:pPr>
              <w:spacing w:after="0" w:line="240" w:lineRule="auto"/>
              <w:jc w:val="center"/>
            </w:pPr>
            <w:r>
              <w:rPr>
                <w:rFonts w:ascii="宋体" w:hAnsi="宋体" w:eastAsia="宋体"/>
                <w:b/>
                <w:color w:val="FFFFFF"/>
                <w:sz w:val="20"/>
              </w:rPr>
              <w:t>角色</w:t>
            </w:r>
          </w:p>
        </w:tc>
        <w:tc>
          <w:tcPr>
            <w:tcW w:w="3024" w:type="dxa"/>
            <w:shd w:val="clear" w:color="auto" w:fill="1A3C6E"/>
          </w:tcPr>
          <w:p w14:paraId="2193CAC9">
            <w:pPr>
              <w:spacing w:after="0" w:line="240" w:lineRule="auto"/>
              <w:jc w:val="center"/>
            </w:pPr>
            <w:r>
              <w:rPr>
                <w:rFonts w:ascii="宋体" w:hAnsi="宋体" w:eastAsia="宋体"/>
                <w:b/>
                <w:color w:val="FFFFFF"/>
                <w:sz w:val="20"/>
              </w:rPr>
              <w:t>可见范围</w:t>
            </w:r>
          </w:p>
        </w:tc>
        <w:tc>
          <w:tcPr>
            <w:tcW w:w="3024" w:type="dxa"/>
            <w:shd w:val="clear" w:color="auto" w:fill="1A3C6E"/>
          </w:tcPr>
          <w:p w14:paraId="75331950">
            <w:pPr>
              <w:spacing w:after="0" w:line="240" w:lineRule="auto"/>
              <w:jc w:val="center"/>
            </w:pPr>
            <w:r>
              <w:rPr>
                <w:rFonts w:ascii="宋体" w:hAnsi="宋体" w:eastAsia="宋体"/>
                <w:b/>
                <w:color w:val="FFFFFF"/>
                <w:sz w:val="20"/>
              </w:rPr>
              <w:t>操作权限</w:t>
            </w:r>
          </w:p>
        </w:tc>
      </w:tr>
      <w:tr w14:paraId="4BB0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9467C56">
            <w:pPr>
              <w:spacing w:after="0" w:line="240" w:lineRule="auto"/>
              <w:jc w:val="left"/>
            </w:pPr>
            <w:r>
              <w:rPr>
                <w:rFonts w:ascii="宋体" w:hAnsi="宋体" w:eastAsia="宋体"/>
                <w:sz w:val="20"/>
              </w:rPr>
              <w:t>Bu负责人</w:t>
            </w:r>
          </w:p>
        </w:tc>
        <w:tc>
          <w:tcPr>
            <w:tcW w:w="3024" w:type="dxa"/>
            <w:shd w:val="clear" w:color="auto" w:fill="EBF0FA"/>
          </w:tcPr>
          <w:p w14:paraId="356A3077">
            <w:pPr>
              <w:spacing w:after="0" w:line="240" w:lineRule="auto"/>
              <w:jc w:val="left"/>
            </w:pPr>
            <w:r>
              <w:rPr>
                <w:rFonts w:ascii="宋体" w:hAnsi="宋体" w:eastAsia="宋体"/>
                <w:sz w:val="20"/>
              </w:rPr>
              <w:t>自己发起的表单及审批流程</w:t>
            </w:r>
          </w:p>
        </w:tc>
        <w:tc>
          <w:tcPr>
            <w:tcW w:w="3024" w:type="dxa"/>
            <w:shd w:val="clear" w:color="auto" w:fill="EBF0FA"/>
          </w:tcPr>
          <w:p w14:paraId="52A3DA8A">
            <w:pPr>
              <w:spacing w:after="0" w:line="240" w:lineRule="auto"/>
              <w:jc w:val="left"/>
            </w:pPr>
            <w:r>
              <w:rPr>
                <w:rFonts w:ascii="宋体" w:hAnsi="宋体" w:eastAsia="宋体"/>
                <w:sz w:val="20"/>
              </w:rPr>
              <w:t>新建招聘需求、保存草稿、提交审批、查看详情</w:t>
            </w:r>
          </w:p>
        </w:tc>
      </w:tr>
      <w:tr w14:paraId="03DD7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1A512B7">
            <w:pPr>
              <w:spacing w:after="0" w:line="240" w:lineRule="auto"/>
              <w:jc w:val="left"/>
            </w:pPr>
            <w:r>
              <w:rPr>
                <w:rFonts w:ascii="宋体" w:hAnsi="宋体" w:eastAsia="宋体"/>
                <w:sz w:val="20"/>
              </w:rPr>
              <w:t>人事专员</w:t>
            </w:r>
          </w:p>
        </w:tc>
        <w:tc>
          <w:tcPr>
            <w:tcW w:w="3024" w:type="dxa"/>
          </w:tcPr>
          <w:p w14:paraId="46918CDD">
            <w:pPr>
              <w:spacing w:after="0" w:line="240" w:lineRule="auto"/>
              <w:jc w:val="left"/>
            </w:pPr>
            <w:r>
              <w:rPr>
                <w:rFonts w:ascii="宋体" w:hAnsi="宋体" w:eastAsia="宋体"/>
                <w:sz w:val="20"/>
              </w:rPr>
              <w:t>所有发布的表单和审批流程</w:t>
            </w:r>
          </w:p>
        </w:tc>
        <w:tc>
          <w:tcPr>
            <w:tcW w:w="3024" w:type="dxa"/>
          </w:tcPr>
          <w:p w14:paraId="45536E3C">
            <w:pPr>
              <w:spacing w:after="0" w:line="240" w:lineRule="auto"/>
              <w:jc w:val="left"/>
            </w:pPr>
            <w:r>
              <w:rPr>
                <w:rFonts w:ascii="宋体" w:hAnsi="宋体" w:eastAsia="宋体"/>
                <w:sz w:val="20"/>
              </w:rPr>
              <w:t>仅查看，无审批权限</w:t>
            </w:r>
          </w:p>
        </w:tc>
      </w:tr>
      <w:tr w14:paraId="25B92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934F32E">
            <w:pPr>
              <w:spacing w:after="0" w:line="240" w:lineRule="auto"/>
              <w:jc w:val="left"/>
            </w:pPr>
            <w:r>
              <w:rPr>
                <w:rFonts w:ascii="宋体" w:hAnsi="宋体" w:eastAsia="宋体"/>
                <w:sz w:val="20"/>
              </w:rPr>
              <w:t>人事负责人</w:t>
            </w:r>
          </w:p>
        </w:tc>
        <w:tc>
          <w:tcPr>
            <w:tcW w:w="3024" w:type="dxa"/>
            <w:shd w:val="clear" w:color="auto" w:fill="EBF0FA"/>
          </w:tcPr>
          <w:p w14:paraId="48278BE2">
            <w:pPr>
              <w:spacing w:after="0" w:line="240" w:lineRule="auto"/>
              <w:jc w:val="left"/>
            </w:pPr>
            <w:r>
              <w:rPr>
                <w:rFonts w:ascii="宋体" w:hAnsi="宋体" w:eastAsia="宋体"/>
                <w:sz w:val="20"/>
              </w:rPr>
              <w:t>所有发布的表单和审批流程</w:t>
            </w:r>
          </w:p>
        </w:tc>
        <w:tc>
          <w:tcPr>
            <w:tcW w:w="3024" w:type="dxa"/>
            <w:shd w:val="clear" w:color="auto" w:fill="EBF0FA"/>
          </w:tcPr>
          <w:p w14:paraId="0CF26DA3">
            <w:pPr>
              <w:spacing w:after="0" w:line="240" w:lineRule="auto"/>
              <w:jc w:val="left"/>
            </w:pPr>
            <w:r>
              <w:rPr>
                <w:rFonts w:ascii="宋体" w:hAnsi="宋体" w:eastAsia="宋体"/>
                <w:sz w:val="20"/>
              </w:rPr>
              <w:t>查看 + 人事负责人节点的审批操作</w:t>
            </w:r>
          </w:p>
        </w:tc>
      </w:tr>
      <w:tr w14:paraId="0443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15FD67">
            <w:pPr>
              <w:spacing w:after="0" w:line="240" w:lineRule="auto"/>
              <w:jc w:val="left"/>
            </w:pPr>
            <w:r>
              <w:rPr>
                <w:rFonts w:ascii="宋体" w:hAnsi="宋体" w:eastAsia="宋体"/>
                <w:sz w:val="20"/>
              </w:rPr>
              <w:t>Jenny</w:t>
            </w:r>
          </w:p>
        </w:tc>
        <w:tc>
          <w:tcPr>
            <w:tcW w:w="3024" w:type="dxa"/>
          </w:tcPr>
          <w:p w14:paraId="5F401F94">
            <w:pPr>
              <w:spacing w:after="0" w:line="240" w:lineRule="auto"/>
              <w:jc w:val="left"/>
            </w:pPr>
            <w:r>
              <w:rPr>
                <w:rFonts w:ascii="宋体" w:hAnsi="宋体" w:eastAsia="宋体"/>
                <w:sz w:val="20"/>
              </w:rPr>
              <w:t>所有发布的表单和审批流程</w:t>
            </w:r>
          </w:p>
        </w:tc>
        <w:tc>
          <w:tcPr>
            <w:tcW w:w="3024" w:type="dxa"/>
          </w:tcPr>
          <w:p w14:paraId="42AA3F52">
            <w:pPr>
              <w:spacing w:after="0" w:line="240" w:lineRule="auto"/>
              <w:jc w:val="left"/>
            </w:pPr>
            <w:r>
              <w:rPr>
                <w:rFonts w:ascii="宋体" w:hAnsi="宋体" w:eastAsia="宋体"/>
                <w:sz w:val="20"/>
              </w:rPr>
              <w:t>查看 + 最高负责人节点的审批操作</w:t>
            </w:r>
          </w:p>
        </w:tc>
      </w:tr>
    </w:tbl>
    <w:p w14:paraId="7D8290A1">
      <w:pPr>
        <w:spacing w:after="160"/>
        <w:jc w:val="center"/>
      </w:pPr>
      <w:r>
        <w:rPr>
          <w:rFonts w:ascii="宋体" w:hAnsi="宋体" w:eastAsia="宋体"/>
          <w:i/>
          <w:color w:val="888888"/>
          <w:sz w:val="18"/>
        </w:rPr>
        <w:t>表2-4  招聘需求板块权限说明（其余员工不可见）</w:t>
      </w:r>
    </w:p>
    <w:p w14:paraId="3D9BF7BD">
      <w:pPr>
        <w:spacing w:before="160" w:after="60"/>
      </w:pPr>
      <w:r>
        <w:rPr>
          <w:rFonts w:ascii="宋体" w:hAnsi="宋体" w:eastAsia="宋体"/>
          <w:b/>
          <w:color w:val="2E6EB4"/>
          <w:sz w:val="24"/>
        </w:rPr>
        <w:t>2.1.2  子板块二：简历库</w:t>
      </w:r>
    </w:p>
    <w:p w14:paraId="366AA060">
      <w:pPr>
        <w:spacing w:before="120" w:after="40"/>
      </w:pPr>
      <w:r>
        <w:rPr>
          <w:rFonts w:ascii="宋体" w:hAnsi="宋体" w:eastAsia="宋体"/>
          <w:b/>
          <w:color w:val="333333"/>
          <w:sz w:val="22"/>
        </w:rPr>
        <w:t>模块概述</w:t>
      </w:r>
    </w:p>
    <w:p w14:paraId="011D9BB5">
      <w:pPr>
        <w:spacing w:after="80" w:line="360" w:lineRule="exact"/>
      </w:pPr>
      <w:r>
        <w:rPr>
          <w:rFonts w:ascii="宋体" w:hAnsi="宋体" w:eastAsia="宋体"/>
          <w:b w:val="0"/>
          <w:i w:val="0"/>
          <w:sz w:val="22"/>
        </w:rPr>
        <w:t>招聘需求获批后，人事专员在系统中开展招聘工作。首先在Boss直聘等招聘平台发布岗位并收取求职者简历；然后对收到的简历进行初步筛选；最后将筛选通过的简历上传至系统简历库，建立人才储备。简历库支持按职位、来源、筛选状态等维度进行检索和管理，支持PDF/图片格式上传，AI自动解析候选人信息。</w:t>
      </w:r>
    </w:p>
    <w:p w14:paraId="6684DB18">
      <w:pPr>
        <w:spacing w:before="120" w:after="40"/>
      </w:pPr>
      <w:r>
        <w:rPr>
          <w:rFonts w:ascii="宋体" w:hAnsi="宋体" w:eastAsia="宋体"/>
          <w:b/>
          <w:color w:val="333333"/>
          <w:sz w:val="22"/>
        </w:rPr>
        <w:t>候选人状态流转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0CC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52C67CA">
            <w:pPr>
              <w:spacing w:after="0" w:line="240" w:lineRule="auto"/>
              <w:jc w:val="center"/>
            </w:pPr>
            <w:r>
              <w:rPr>
                <w:rFonts w:ascii="宋体" w:hAnsi="宋体" w:eastAsia="宋体"/>
                <w:b/>
                <w:color w:val="FFFFFF"/>
                <w:sz w:val="20"/>
              </w:rPr>
              <w:t>状态</w:t>
            </w:r>
          </w:p>
        </w:tc>
        <w:tc>
          <w:tcPr>
            <w:tcW w:w="3024" w:type="dxa"/>
            <w:shd w:val="clear" w:color="auto" w:fill="1A3C6E"/>
          </w:tcPr>
          <w:p w14:paraId="00539897">
            <w:pPr>
              <w:spacing w:after="0" w:line="240" w:lineRule="auto"/>
              <w:jc w:val="center"/>
            </w:pPr>
            <w:r>
              <w:rPr>
                <w:rFonts w:ascii="宋体" w:hAnsi="宋体" w:eastAsia="宋体"/>
                <w:b/>
                <w:color w:val="FFFFFF"/>
                <w:sz w:val="20"/>
              </w:rPr>
              <w:t>说明</w:t>
            </w:r>
          </w:p>
        </w:tc>
        <w:tc>
          <w:tcPr>
            <w:tcW w:w="3024" w:type="dxa"/>
            <w:shd w:val="clear" w:color="auto" w:fill="1A3C6E"/>
          </w:tcPr>
          <w:p w14:paraId="6065E21D">
            <w:pPr>
              <w:spacing w:after="0" w:line="240" w:lineRule="auto"/>
              <w:jc w:val="center"/>
            </w:pPr>
            <w:r>
              <w:rPr>
                <w:rFonts w:ascii="宋体" w:hAnsi="宋体" w:eastAsia="宋体"/>
                <w:b/>
                <w:color w:val="FFFFFF"/>
                <w:sz w:val="20"/>
              </w:rPr>
              <w:t>触发条件</w:t>
            </w:r>
          </w:p>
        </w:tc>
      </w:tr>
      <w:tr w14:paraId="669B9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AA0FAA6">
            <w:pPr>
              <w:spacing w:after="0" w:line="240" w:lineRule="auto"/>
              <w:jc w:val="left"/>
            </w:pPr>
            <w:r>
              <w:rPr>
                <w:rFonts w:ascii="宋体" w:hAnsi="宋体" w:eastAsia="宋体"/>
                <w:sz w:val="20"/>
              </w:rPr>
              <w:t>待推送</w:t>
            </w:r>
          </w:p>
        </w:tc>
        <w:tc>
          <w:tcPr>
            <w:tcW w:w="3024" w:type="dxa"/>
            <w:shd w:val="clear" w:color="auto" w:fill="EBF0FA"/>
          </w:tcPr>
          <w:p w14:paraId="727E7EDB">
            <w:pPr>
              <w:spacing w:after="0" w:line="240" w:lineRule="auto"/>
              <w:jc w:val="left"/>
            </w:pPr>
            <w:r>
              <w:rPr>
                <w:rFonts w:ascii="宋体" w:hAnsi="宋体" w:eastAsia="宋体"/>
                <w:sz w:val="20"/>
              </w:rPr>
              <w:t>简历录入简历库但还未安排一面</w:t>
            </w:r>
          </w:p>
        </w:tc>
        <w:tc>
          <w:tcPr>
            <w:tcW w:w="3024" w:type="dxa"/>
            <w:shd w:val="clear" w:color="auto" w:fill="EBF0FA"/>
          </w:tcPr>
          <w:p w14:paraId="3C4CA4AF">
            <w:pPr>
              <w:spacing w:after="0" w:line="240" w:lineRule="auto"/>
              <w:jc w:val="left"/>
            </w:pPr>
            <w:r>
              <w:rPr>
                <w:rFonts w:ascii="宋体" w:hAnsi="宋体" w:eastAsia="宋体"/>
                <w:sz w:val="20"/>
              </w:rPr>
              <w:t>人事专员上传简历</w:t>
            </w:r>
          </w:p>
        </w:tc>
      </w:tr>
      <w:tr w14:paraId="26CF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3F2CF4">
            <w:pPr>
              <w:spacing w:after="0" w:line="240" w:lineRule="auto"/>
              <w:jc w:val="left"/>
            </w:pPr>
            <w:r>
              <w:rPr>
                <w:rFonts w:ascii="宋体" w:hAnsi="宋体" w:eastAsia="宋体"/>
                <w:sz w:val="20"/>
              </w:rPr>
              <w:t>待安排一面</w:t>
            </w:r>
          </w:p>
        </w:tc>
        <w:tc>
          <w:tcPr>
            <w:tcW w:w="3024" w:type="dxa"/>
          </w:tcPr>
          <w:p w14:paraId="1EB8CCBE">
            <w:pPr>
              <w:spacing w:after="0" w:line="240" w:lineRule="auto"/>
              <w:jc w:val="left"/>
            </w:pPr>
            <w:r>
              <w:rPr>
                <w:rFonts w:ascii="宋体" w:hAnsi="宋体" w:eastAsia="宋体"/>
                <w:sz w:val="20"/>
              </w:rPr>
              <w:t>推送到一面但还未安排具体时间</w:t>
            </w:r>
          </w:p>
        </w:tc>
        <w:tc>
          <w:tcPr>
            <w:tcW w:w="3024" w:type="dxa"/>
          </w:tcPr>
          <w:p w14:paraId="0BDD5A17">
            <w:pPr>
              <w:spacing w:after="0" w:line="240" w:lineRule="auto"/>
              <w:jc w:val="left"/>
            </w:pPr>
            <w:r>
              <w:rPr>
                <w:rFonts w:ascii="宋体" w:hAnsi="宋体" w:eastAsia="宋体"/>
                <w:sz w:val="20"/>
              </w:rPr>
              <w:t>人事专员点击"推送至一面"</w:t>
            </w:r>
          </w:p>
        </w:tc>
      </w:tr>
      <w:tr w14:paraId="7C92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5DDA28E">
            <w:pPr>
              <w:spacing w:after="0" w:line="240" w:lineRule="auto"/>
              <w:jc w:val="left"/>
            </w:pPr>
            <w:r>
              <w:rPr>
                <w:rFonts w:ascii="宋体" w:hAnsi="宋体" w:eastAsia="宋体"/>
                <w:sz w:val="20"/>
              </w:rPr>
              <w:t>一面中</w:t>
            </w:r>
          </w:p>
        </w:tc>
        <w:tc>
          <w:tcPr>
            <w:tcW w:w="3024" w:type="dxa"/>
            <w:shd w:val="clear" w:color="auto" w:fill="EBF0FA"/>
          </w:tcPr>
          <w:p w14:paraId="2524E3BE">
            <w:pPr>
              <w:spacing w:after="0" w:line="240" w:lineRule="auto"/>
              <w:jc w:val="left"/>
            </w:pPr>
            <w:r>
              <w:rPr>
                <w:rFonts w:ascii="宋体" w:hAnsi="宋体" w:eastAsia="宋体"/>
                <w:sz w:val="20"/>
              </w:rPr>
              <w:t>到了一面安排的时间但还未填写结果</w:t>
            </w:r>
          </w:p>
        </w:tc>
        <w:tc>
          <w:tcPr>
            <w:tcW w:w="3024" w:type="dxa"/>
            <w:shd w:val="clear" w:color="auto" w:fill="EBF0FA"/>
          </w:tcPr>
          <w:p w14:paraId="4FFBEB38">
            <w:pPr>
              <w:spacing w:after="0" w:line="240" w:lineRule="auto"/>
              <w:jc w:val="left"/>
            </w:pPr>
            <w:r>
              <w:rPr>
                <w:rFonts w:ascii="宋体" w:hAnsi="宋体" w:eastAsia="宋体"/>
                <w:sz w:val="20"/>
              </w:rPr>
              <w:t>到达安排时间</w:t>
            </w:r>
          </w:p>
        </w:tc>
      </w:tr>
      <w:tr w14:paraId="06F1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59CF11">
            <w:pPr>
              <w:spacing w:after="0" w:line="240" w:lineRule="auto"/>
              <w:jc w:val="left"/>
            </w:pPr>
            <w:r>
              <w:rPr>
                <w:rFonts w:ascii="宋体" w:hAnsi="宋体" w:eastAsia="宋体"/>
                <w:sz w:val="20"/>
              </w:rPr>
              <w:t>一面通过</w:t>
            </w:r>
          </w:p>
        </w:tc>
        <w:tc>
          <w:tcPr>
            <w:tcW w:w="3024" w:type="dxa"/>
          </w:tcPr>
          <w:p w14:paraId="6E5E4CCA">
            <w:pPr>
              <w:spacing w:after="0" w:line="240" w:lineRule="auto"/>
              <w:jc w:val="left"/>
            </w:pPr>
            <w:r>
              <w:rPr>
                <w:rFonts w:ascii="宋体" w:hAnsi="宋体" w:eastAsia="宋体"/>
                <w:sz w:val="20"/>
              </w:rPr>
              <w:t>人事专员"推荐"的一面面试结果</w:t>
            </w:r>
          </w:p>
        </w:tc>
        <w:tc>
          <w:tcPr>
            <w:tcW w:w="3024" w:type="dxa"/>
          </w:tcPr>
          <w:p w14:paraId="3ECEC8A1">
            <w:pPr>
              <w:spacing w:after="0" w:line="240" w:lineRule="auto"/>
              <w:jc w:val="left"/>
            </w:pPr>
            <w:r>
              <w:rPr>
                <w:rFonts w:ascii="宋体" w:hAnsi="宋体" w:eastAsia="宋体"/>
                <w:sz w:val="20"/>
              </w:rPr>
              <w:t>面试官选择"推荐"</w:t>
            </w:r>
          </w:p>
        </w:tc>
      </w:tr>
      <w:tr w14:paraId="4F68B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93A8E01">
            <w:pPr>
              <w:spacing w:after="0" w:line="240" w:lineRule="auto"/>
              <w:jc w:val="left"/>
            </w:pPr>
            <w:r>
              <w:rPr>
                <w:rFonts w:ascii="宋体" w:hAnsi="宋体" w:eastAsia="宋体"/>
                <w:sz w:val="20"/>
              </w:rPr>
              <w:t>一面不通过</w:t>
            </w:r>
          </w:p>
        </w:tc>
        <w:tc>
          <w:tcPr>
            <w:tcW w:w="3024" w:type="dxa"/>
            <w:shd w:val="clear" w:color="auto" w:fill="EBF0FA"/>
          </w:tcPr>
          <w:p w14:paraId="3B909CEA">
            <w:pPr>
              <w:spacing w:after="0" w:line="240" w:lineRule="auto"/>
              <w:jc w:val="left"/>
            </w:pPr>
            <w:r>
              <w:rPr>
                <w:rFonts w:ascii="宋体" w:hAnsi="宋体" w:eastAsia="宋体"/>
                <w:sz w:val="20"/>
              </w:rPr>
              <w:t>人事专员"放弃"的一面面试结果</w:t>
            </w:r>
          </w:p>
        </w:tc>
        <w:tc>
          <w:tcPr>
            <w:tcW w:w="3024" w:type="dxa"/>
            <w:shd w:val="clear" w:color="auto" w:fill="EBF0FA"/>
          </w:tcPr>
          <w:p w14:paraId="0B2950B0">
            <w:pPr>
              <w:spacing w:after="0" w:line="240" w:lineRule="auto"/>
              <w:jc w:val="left"/>
            </w:pPr>
            <w:r>
              <w:rPr>
                <w:rFonts w:ascii="宋体" w:hAnsi="宋体" w:eastAsia="宋体"/>
                <w:sz w:val="20"/>
              </w:rPr>
              <w:t>面试官选择"放弃"</w:t>
            </w:r>
          </w:p>
        </w:tc>
      </w:tr>
      <w:tr w14:paraId="49AD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11C23E">
            <w:pPr>
              <w:spacing w:after="0" w:line="240" w:lineRule="auto"/>
              <w:jc w:val="left"/>
            </w:pPr>
            <w:r>
              <w:rPr>
                <w:rFonts w:ascii="宋体" w:hAnsi="宋体" w:eastAsia="宋体"/>
                <w:sz w:val="20"/>
              </w:rPr>
              <w:t>待安排二面</w:t>
            </w:r>
          </w:p>
        </w:tc>
        <w:tc>
          <w:tcPr>
            <w:tcW w:w="3024" w:type="dxa"/>
          </w:tcPr>
          <w:p w14:paraId="3D97C65D">
            <w:pPr>
              <w:spacing w:after="0" w:line="240" w:lineRule="auto"/>
              <w:jc w:val="left"/>
            </w:pPr>
            <w:r>
              <w:rPr>
                <w:rFonts w:ascii="宋体" w:hAnsi="宋体" w:eastAsia="宋体"/>
                <w:sz w:val="20"/>
              </w:rPr>
              <w:t>通过一面但还未安排二面</w:t>
            </w:r>
          </w:p>
        </w:tc>
        <w:tc>
          <w:tcPr>
            <w:tcW w:w="3024" w:type="dxa"/>
          </w:tcPr>
          <w:p w14:paraId="477E76E5">
            <w:pPr>
              <w:spacing w:after="0" w:line="240" w:lineRule="auto"/>
              <w:jc w:val="left"/>
            </w:pPr>
            <w:r>
              <w:rPr>
                <w:rFonts w:ascii="宋体" w:hAnsi="宋体" w:eastAsia="宋体"/>
                <w:sz w:val="20"/>
              </w:rPr>
              <w:t>一面结果为通过后自动流转</w:t>
            </w:r>
          </w:p>
        </w:tc>
      </w:tr>
      <w:tr w14:paraId="1D8CB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F26E7A1">
            <w:pPr>
              <w:spacing w:after="0" w:line="240" w:lineRule="auto"/>
              <w:jc w:val="left"/>
            </w:pPr>
            <w:r>
              <w:rPr>
                <w:rFonts w:ascii="宋体" w:hAnsi="宋体" w:eastAsia="宋体"/>
                <w:sz w:val="20"/>
              </w:rPr>
              <w:t>二面中</w:t>
            </w:r>
          </w:p>
        </w:tc>
        <w:tc>
          <w:tcPr>
            <w:tcW w:w="3024" w:type="dxa"/>
            <w:shd w:val="clear" w:color="auto" w:fill="EBF0FA"/>
          </w:tcPr>
          <w:p w14:paraId="0D430508">
            <w:pPr>
              <w:spacing w:after="0" w:line="240" w:lineRule="auto"/>
              <w:jc w:val="left"/>
            </w:pPr>
            <w:r>
              <w:rPr>
                <w:rFonts w:ascii="宋体" w:hAnsi="宋体" w:eastAsia="宋体"/>
                <w:sz w:val="20"/>
              </w:rPr>
              <w:t>到了二面安排的时间但还未填写结果</w:t>
            </w:r>
          </w:p>
        </w:tc>
        <w:tc>
          <w:tcPr>
            <w:tcW w:w="3024" w:type="dxa"/>
            <w:shd w:val="clear" w:color="auto" w:fill="EBF0FA"/>
          </w:tcPr>
          <w:p w14:paraId="4C00C1E9">
            <w:pPr>
              <w:spacing w:after="0" w:line="240" w:lineRule="auto"/>
              <w:jc w:val="left"/>
            </w:pPr>
            <w:r>
              <w:rPr>
                <w:rFonts w:ascii="宋体" w:hAnsi="宋体" w:eastAsia="宋体"/>
                <w:sz w:val="20"/>
              </w:rPr>
              <w:t>到达安排时间</w:t>
            </w:r>
          </w:p>
        </w:tc>
      </w:tr>
      <w:tr w14:paraId="7FD5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98D7F2">
            <w:pPr>
              <w:spacing w:after="0" w:line="240" w:lineRule="auto"/>
              <w:jc w:val="left"/>
            </w:pPr>
            <w:r>
              <w:rPr>
                <w:rFonts w:ascii="宋体" w:hAnsi="宋体" w:eastAsia="宋体"/>
                <w:sz w:val="20"/>
              </w:rPr>
              <w:t>二面通过 / 不通过</w:t>
            </w:r>
          </w:p>
        </w:tc>
        <w:tc>
          <w:tcPr>
            <w:tcW w:w="3024" w:type="dxa"/>
          </w:tcPr>
          <w:p w14:paraId="27081FA7">
            <w:pPr>
              <w:spacing w:after="0" w:line="240" w:lineRule="auto"/>
              <w:jc w:val="left"/>
            </w:pPr>
            <w:r>
              <w:rPr>
                <w:rFonts w:ascii="宋体" w:hAnsi="宋体" w:eastAsia="宋体"/>
                <w:sz w:val="20"/>
              </w:rPr>
              <w:t>用人部门的二面面试结果</w:t>
            </w:r>
          </w:p>
        </w:tc>
        <w:tc>
          <w:tcPr>
            <w:tcW w:w="3024" w:type="dxa"/>
          </w:tcPr>
          <w:p w14:paraId="43A4076D">
            <w:pPr>
              <w:spacing w:after="0" w:line="240" w:lineRule="auto"/>
              <w:jc w:val="left"/>
            </w:pPr>
            <w:r>
              <w:rPr>
                <w:rFonts w:ascii="宋体" w:hAnsi="宋体" w:eastAsia="宋体"/>
                <w:sz w:val="20"/>
              </w:rPr>
              <w:t>部门负责人选择结果</w:t>
            </w:r>
          </w:p>
        </w:tc>
      </w:tr>
      <w:tr w14:paraId="70FC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C750F86">
            <w:pPr>
              <w:spacing w:after="0" w:line="240" w:lineRule="auto"/>
              <w:jc w:val="left"/>
            </w:pPr>
            <w:r>
              <w:rPr>
                <w:rFonts w:ascii="宋体" w:hAnsi="宋体" w:eastAsia="宋体"/>
                <w:sz w:val="20"/>
              </w:rPr>
              <w:t>待安排终面</w:t>
            </w:r>
          </w:p>
        </w:tc>
        <w:tc>
          <w:tcPr>
            <w:tcW w:w="3024" w:type="dxa"/>
            <w:shd w:val="clear" w:color="auto" w:fill="EBF0FA"/>
          </w:tcPr>
          <w:p w14:paraId="2306431C">
            <w:pPr>
              <w:spacing w:after="0" w:line="240" w:lineRule="auto"/>
              <w:jc w:val="left"/>
            </w:pPr>
            <w:r>
              <w:rPr>
                <w:rFonts w:ascii="宋体" w:hAnsi="宋体" w:eastAsia="宋体"/>
                <w:sz w:val="20"/>
              </w:rPr>
              <w:t>通过二面但还未安排终面</w:t>
            </w:r>
          </w:p>
        </w:tc>
        <w:tc>
          <w:tcPr>
            <w:tcW w:w="3024" w:type="dxa"/>
            <w:shd w:val="clear" w:color="auto" w:fill="EBF0FA"/>
          </w:tcPr>
          <w:p w14:paraId="6BF5463A">
            <w:pPr>
              <w:spacing w:after="0" w:line="240" w:lineRule="auto"/>
              <w:jc w:val="left"/>
            </w:pPr>
            <w:r>
              <w:rPr>
                <w:rFonts w:ascii="宋体" w:hAnsi="宋体" w:eastAsia="宋体"/>
                <w:sz w:val="20"/>
              </w:rPr>
              <w:t>二面结果为通过后自动流转</w:t>
            </w:r>
          </w:p>
        </w:tc>
      </w:tr>
      <w:tr w14:paraId="310D7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25F801C">
            <w:pPr>
              <w:spacing w:after="0" w:line="240" w:lineRule="auto"/>
              <w:jc w:val="left"/>
            </w:pPr>
            <w:r>
              <w:rPr>
                <w:rFonts w:ascii="宋体" w:hAnsi="宋体" w:eastAsia="宋体"/>
                <w:sz w:val="20"/>
              </w:rPr>
              <w:t>终面中</w:t>
            </w:r>
          </w:p>
        </w:tc>
        <w:tc>
          <w:tcPr>
            <w:tcW w:w="3024" w:type="dxa"/>
          </w:tcPr>
          <w:p w14:paraId="7B834527">
            <w:pPr>
              <w:spacing w:after="0" w:line="240" w:lineRule="auto"/>
              <w:jc w:val="left"/>
            </w:pPr>
            <w:r>
              <w:rPr>
                <w:rFonts w:ascii="宋体" w:hAnsi="宋体" w:eastAsia="宋体"/>
                <w:sz w:val="20"/>
              </w:rPr>
              <w:t>到了终面安排的时间但还未填写结果</w:t>
            </w:r>
          </w:p>
        </w:tc>
        <w:tc>
          <w:tcPr>
            <w:tcW w:w="3024" w:type="dxa"/>
          </w:tcPr>
          <w:p w14:paraId="440FF2C4">
            <w:pPr>
              <w:spacing w:after="0" w:line="240" w:lineRule="auto"/>
              <w:jc w:val="left"/>
            </w:pPr>
            <w:r>
              <w:rPr>
                <w:rFonts w:ascii="宋体" w:hAnsi="宋体" w:eastAsia="宋体"/>
                <w:sz w:val="20"/>
              </w:rPr>
              <w:t>到达安排时间</w:t>
            </w:r>
          </w:p>
        </w:tc>
      </w:tr>
      <w:tr w14:paraId="475F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F554D5A">
            <w:pPr>
              <w:spacing w:after="0" w:line="240" w:lineRule="auto"/>
              <w:jc w:val="left"/>
            </w:pPr>
            <w:r>
              <w:rPr>
                <w:rFonts w:ascii="宋体" w:hAnsi="宋体" w:eastAsia="宋体"/>
                <w:sz w:val="20"/>
              </w:rPr>
              <w:t>终面通过 / 不通过</w:t>
            </w:r>
          </w:p>
        </w:tc>
        <w:tc>
          <w:tcPr>
            <w:tcW w:w="3024" w:type="dxa"/>
            <w:shd w:val="clear" w:color="auto" w:fill="EBF0FA"/>
          </w:tcPr>
          <w:p w14:paraId="390091E7">
            <w:pPr>
              <w:spacing w:after="0" w:line="240" w:lineRule="auto"/>
              <w:jc w:val="left"/>
            </w:pPr>
            <w:r>
              <w:rPr>
                <w:rFonts w:ascii="宋体" w:hAnsi="宋体" w:eastAsia="宋体"/>
                <w:sz w:val="20"/>
              </w:rPr>
              <w:t>Jenny"推荐"或"放弃"的终面结果</w:t>
            </w:r>
          </w:p>
        </w:tc>
        <w:tc>
          <w:tcPr>
            <w:tcW w:w="3024" w:type="dxa"/>
            <w:shd w:val="clear" w:color="auto" w:fill="EBF0FA"/>
          </w:tcPr>
          <w:p w14:paraId="63D62144">
            <w:pPr>
              <w:spacing w:after="0" w:line="240" w:lineRule="auto"/>
              <w:jc w:val="left"/>
            </w:pPr>
            <w:r>
              <w:rPr>
                <w:rFonts w:ascii="宋体" w:hAnsi="宋体" w:eastAsia="宋体"/>
                <w:sz w:val="20"/>
              </w:rPr>
              <w:t>Jenny选择结果</w:t>
            </w:r>
          </w:p>
        </w:tc>
      </w:tr>
      <w:tr w14:paraId="0DD22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974C41">
            <w:pPr>
              <w:spacing w:after="0" w:line="240" w:lineRule="auto"/>
              <w:jc w:val="left"/>
            </w:pPr>
            <w:r>
              <w:rPr>
                <w:rFonts w:ascii="宋体" w:hAnsi="宋体" w:eastAsia="宋体"/>
                <w:sz w:val="20"/>
              </w:rPr>
              <w:t>待发Offer</w:t>
            </w:r>
          </w:p>
        </w:tc>
        <w:tc>
          <w:tcPr>
            <w:tcW w:w="3024" w:type="dxa"/>
          </w:tcPr>
          <w:p w14:paraId="7519B95F">
            <w:pPr>
              <w:spacing w:after="0" w:line="240" w:lineRule="auto"/>
              <w:jc w:val="left"/>
            </w:pPr>
            <w:r>
              <w:rPr>
                <w:rFonts w:ascii="宋体" w:hAnsi="宋体" w:eastAsia="宋体"/>
                <w:sz w:val="20"/>
              </w:rPr>
              <w:t>成功录用但还未发送Offer邮件</w:t>
            </w:r>
          </w:p>
        </w:tc>
        <w:tc>
          <w:tcPr>
            <w:tcW w:w="3024" w:type="dxa"/>
          </w:tcPr>
          <w:p w14:paraId="217F4251">
            <w:pPr>
              <w:spacing w:after="0" w:line="240" w:lineRule="auto"/>
              <w:jc w:val="left"/>
            </w:pPr>
            <w:r>
              <w:rPr>
                <w:rFonts w:ascii="宋体" w:hAnsi="宋体" w:eastAsia="宋体"/>
                <w:sz w:val="20"/>
              </w:rPr>
              <w:t>终面结果为推荐后经录用审批通过</w:t>
            </w:r>
          </w:p>
        </w:tc>
      </w:tr>
      <w:tr w14:paraId="442A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4299844">
            <w:pPr>
              <w:spacing w:after="0" w:line="240" w:lineRule="auto"/>
              <w:jc w:val="left"/>
            </w:pPr>
            <w:r>
              <w:rPr>
                <w:rFonts w:ascii="宋体" w:hAnsi="宋体" w:eastAsia="宋体"/>
                <w:sz w:val="20"/>
              </w:rPr>
              <w:t>已入职</w:t>
            </w:r>
          </w:p>
        </w:tc>
        <w:tc>
          <w:tcPr>
            <w:tcW w:w="3024" w:type="dxa"/>
            <w:shd w:val="clear" w:color="auto" w:fill="EBF0FA"/>
          </w:tcPr>
          <w:p w14:paraId="1654AE3B">
            <w:pPr>
              <w:spacing w:after="0" w:line="240" w:lineRule="auto"/>
              <w:jc w:val="left"/>
            </w:pPr>
            <w:r>
              <w:rPr>
                <w:rFonts w:ascii="宋体" w:hAnsi="宋体" w:eastAsia="宋体"/>
                <w:sz w:val="20"/>
              </w:rPr>
              <w:t>接收Offer并完成入职</w:t>
            </w:r>
          </w:p>
        </w:tc>
        <w:tc>
          <w:tcPr>
            <w:tcW w:w="3024" w:type="dxa"/>
            <w:shd w:val="clear" w:color="auto" w:fill="EBF0FA"/>
          </w:tcPr>
          <w:p w14:paraId="6B3FF143">
            <w:pPr>
              <w:spacing w:after="0" w:line="240" w:lineRule="auto"/>
              <w:jc w:val="left"/>
            </w:pPr>
            <w:r>
              <w:rPr>
                <w:rFonts w:ascii="宋体" w:hAnsi="宋体" w:eastAsia="宋体"/>
                <w:sz w:val="20"/>
              </w:rPr>
              <w:t>候选人完成入职确认</w:t>
            </w:r>
          </w:p>
        </w:tc>
      </w:tr>
      <w:tr w14:paraId="234E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5FDEAD">
            <w:pPr>
              <w:spacing w:after="0" w:line="240" w:lineRule="auto"/>
              <w:jc w:val="left"/>
            </w:pPr>
            <w:r>
              <w:rPr>
                <w:rFonts w:ascii="宋体" w:hAnsi="宋体" w:eastAsia="宋体"/>
                <w:sz w:val="20"/>
              </w:rPr>
              <w:t>已放弃</w:t>
            </w:r>
          </w:p>
        </w:tc>
        <w:tc>
          <w:tcPr>
            <w:tcW w:w="3024" w:type="dxa"/>
          </w:tcPr>
          <w:p w14:paraId="68D26D3D">
            <w:pPr>
              <w:spacing w:after="0" w:line="240" w:lineRule="auto"/>
              <w:jc w:val="left"/>
            </w:pPr>
            <w:r>
              <w:rPr>
                <w:rFonts w:ascii="宋体" w:hAnsi="宋体" w:eastAsia="宋体"/>
                <w:sz w:val="20"/>
              </w:rPr>
              <w:t>候选人拒绝Offer或主动放弃</w:t>
            </w:r>
          </w:p>
        </w:tc>
        <w:tc>
          <w:tcPr>
            <w:tcW w:w="3024" w:type="dxa"/>
          </w:tcPr>
          <w:p w14:paraId="5D0D0E7F">
            <w:pPr>
              <w:spacing w:after="0" w:line="240" w:lineRule="auto"/>
              <w:jc w:val="left"/>
            </w:pPr>
            <w:r>
              <w:rPr>
                <w:rFonts w:ascii="宋体" w:hAnsi="宋体" w:eastAsia="宋体"/>
                <w:sz w:val="20"/>
              </w:rPr>
              <w:t>候选人回复拒绝</w:t>
            </w:r>
          </w:p>
        </w:tc>
      </w:tr>
    </w:tbl>
    <w:p w14:paraId="41D5C16B">
      <w:pPr>
        <w:spacing w:after="160"/>
        <w:jc w:val="center"/>
      </w:pPr>
      <w:r>
        <w:rPr>
          <w:rFonts w:ascii="宋体" w:hAnsi="宋体" w:eastAsia="宋体"/>
          <w:i/>
          <w:color w:val="888888"/>
          <w:sz w:val="18"/>
        </w:rPr>
        <w:t>表2-5  候选人状态流转说明</w:t>
      </w:r>
    </w:p>
    <w:p w14:paraId="3251E429">
      <w:pPr>
        <w:spacing w:before="120" w:after="40"/>
      </w:pPr>
      <w:r>
        <w:rPr>
          <w:rFonts w:ascii="宋体" w:hAnsi="宋体" w:eastAsia="宋体"/>
          <w:b/>
          <w:color w:val="333333"/>
          <w:sz w:val="22"/>
        </w:rPr>
        <w:t>《求职申请表》状态跟踪</w:t>
      </w:r>
    </w:p>
    <w:p w14:paraId="6ED7E999">
      <w:pPr>
        <w:spacing w:after="80" w:line="360" w:lineRule="exact"/>
      </w:pPr>
      <w:r>
        <w:rPr>
          <w:rFonts w:ascii="宋体" w:hAnsi="宋体" w:eastAsia="宋体"/>
          <w:b w:val="0"/>
          <w:i w:val="0"/>
          <w:sz w:val="22"/>
        </w:rPr>
        <w:t>系统同步追踪《求职申请表》的收发状态：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3DD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9039EEF">
            <w:pPr>
              <w:spacing w:after="0" w:line="240" w:lineRule="auto"/>
              <w:jc w:val="center"/>
            </w:pPr>
            <w:r>
              <w:rPr>
                <w:rFonts w:ascii="宋体" w:hAnsi="宋体" w:eastAsia="宋体"/>
                <w:b/>
                <w:color w:val="FFFFFF"/>
                <w:sz w:val="20"/>
              </w:rPr>
              <w:t>状态</w:t>
            </w:r>
          </w:p>
        </w:tc>
        <w:tc>
          <w:tcPr>
            <w:tcW w:w="4536" w:type="dxa"/>
            <w:shd w:val="clear" w:color="auto" w:fill="1A3C6E"/>
          </w:tcPr>
          <w:p w14:paraId="6633FCA7">
            <w:pPr>
              <w:spacing w:after="0" w:line="240" w:lineRule="auto"/>
              <w:jc w:val="center"/>
            </w:pPr>
            <w:r>
              <w:rPr>
                <w:rFonts w:ascii="宋体" w:hAnsi="宋体" w:eastAsia="宋体"/>
                <w:b/>
                <w:color w:val="FFFFFF"/>
                <w:sz w:val="20"/>
              </w:rPr>
              <w:t>说明</w:t>
            </w:r>
          </w:p>
        </w:tc>
      </w:tr>
      <w:tr w14:paraId="6796D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2B8710F">
            <w:pPr>
              <w:spacing w:after="0" w:line="240" w:lineRule="auto"/>
              <w:jc w:val="left"/>
            </w:pPr>
            <w:r>
              <w:rPr>
                <w:rFonts w:ascii="宋体" w:hAnsi="宋体" w:eastAsia="宋体"/>
                <w:sz w:val="20"/>
              </w:rPr>
              <w:t>未发送</w:t>
            </w:r>
          </w:p>
        </w:tc>
        <w:tc>
          <w:tcPr>
            <w:tcW w:w="4536" w:type="dxa"/>
            <w:shd w:val="clear" w:color="auto" w:fill="EBF0FA"/>
          </w:tcPr>
          <w:p w14:paraId="57D91E86">
            <w:pPr>
              <w:spacing w:after="0" w:line="240" w:lineRule="auto"/>
              <w:jc w:val="left"/>
            </w:pPr>
            <w:r>
              <w:rPr>
                <w:rFonts w:ascii="宋体" w:hAnsi="宋体" w:eastAsia="宋体"/>
                <w:sz w:val="20"/>
              </w:rPr>
              <w:t>系统提醒人事专员尽快完成候选人的求职申请表寄发</w:t>
            </w:r>
          </w:p>
        </w:tc>
      </w:tr>
      <w:tr w14:paraId="4FC82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F77F76D">
            <w:pPr>
              <w:spacing w:after="0" w:line="240" w:lineRule="auto"/>
              <w:jc w:val="left"/>
            </w:pPr>
            <w:r>
              <w:rPr>
                <w:rFonts w:ascii="宋体" w:hAnsi="宋体" w:eastAsia="宋体"/>
                <w:sz w:val="20"/>
              </w:rPr>
              <w:t>已发送（给候选人）</w:t>
            </w:r>
          </w:p>
        </w:tc>
        <w:tc>
          <w:tcPr>
            <w:tcW w:w="4536" w:type="dxa"/>
          </w:tcPr>
          <w:p w14:paraId="43DB622F">
            <w:pPr>
              <w:spacing w:after="0" w:line="240" w:lineRule="auto"/>
              <w:jc w:val="left"/>
            </w:pPr>
            <w:r>
              <w:rPr>
                <w:rFonts w:ascii="宋体" w:hAnsi="宋体" w:eastAsia="宋体"/>
                <w:sz w:val="20"/>
              </w:rPr>
              <w:t>人事专员发送申请表给候选人确认（系统外操作，人事专员手动确认）</w:t>
            </w:r>
          </w:p>
        </w:tc>
      </w:tr>
      <w:tr w14:paraId="17AE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419DC3A">
            <w:pPr>
              <w:spacing w:after="0" w:line="240" w:lineRule="auto"/>
              <w:jc w:val="left"/>
            </w:pPr>
            <w:r>
              <w:rPr>
                <w:rFonts w:ascii="宋体" w:hAnsi="宋体" w:eastAsia="宋体"/>
                <w:sz w:val="20"/>
              </w:rPr>
              <w:t>已回收</w:t>
            </w:r>
          </w:p>
        </w:tc>
        <w:tc>
          <w:tcPr>
            <w:tcW w:w="4536" w:type="dxa"/>
            <w:shd w:val="clear" w:color="auto" w:fill="EBF0FA"/>
          </w:tcPr>
          <w:p w14:paraId="136DFBC1">
            <w:pPr>
              <w:spacing w:after="0" w:line="240" w:lineRule="auto"/>
              <w:jc w:val="left"/>
            </w:pPr>
            <w:r>
              <w:rPr>
                <w:rFonts w:ascii="宋体" w:hAnsi="宋体" w:eastAsia="宋体"/>
                <w:sz w:val="20"/>
              </w:rPr>
              <w:t>HR收回候选人填写完成的纸质申请表</w:t>
            </w:r>
          </w:p>
        </w:tc>
      </w:tr>
      <w:tr w14:paraId="18B1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4ADAA23">
            <w:pPr>
              <w:spacing w:after="0" w:line="240" w:lineRule="auto"/>
              <w:jc w:val="left"/>
            </w:pPr>
            <w:r>
              <w:rPr>
                <w:rFonts w:ascii="宋体" w:hAnsi="宋体" w:eastAsia="宋体"/>
                <w:sz w:val="20"/>
              </w:rPr>
              <w:t>已上传</w:t>
            </w:r>
          </w:p>
        </w:tc>
        <w:tc>
          <w:tcPr>
            <w:tcW w:w="4536" w:type="dxa"/>
          </w:tcPr>
          <w:p w14:paraId="5E225EEC">
            <w:pPr>
              <w:spacing w:after="0" w:line="240" w:lineRule="auto"/>
              <w:jc w:val="left"/>
            </w:pPr>
            <w:r>
              <w:rPr>
                <w:rFonts w:ascii="宋体" w:hAnsi="宋体" w:eastAsia="宋体"/>
                <w:sz w:val="20"/>
              </w:rPr>
              <w:t>《求职申请表》P1扫描件上传至系统</w:t>
            </w:r>
          </w:p>
        </w:tc>
      </w:tr>
      <w:tr w14:paraId="2DA2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F0AEB16">
            <w:pPr>
              <w:spacing w:after="0" w:line="240" w:lineRule="auto"/>
              <w:jc w:val="left"/>
            </w:pPr>
            <w:r>
              <w:rPr>
                <w:rFonts w:ascii="宋体" w:hAnsi="宋体" w:eastAsia="宋体"/>
                <w:sz w:val="20"/>
              </w:rPr>
              <w:t>已归档</w:t>
            </w:r>
          </w:p>
        </w:tc>
        <w:tc>
          <w:tcPr>
            <w:tcW w:w="4536" w:type="dxa"/>
            <w:shd w:val="clear" w:color="auto" w:fill="EBF0FA"/>
          </w:tcPr>
          <w:p w14:paraId="0FAE34D8">
            <w:pPr>
              <w:spacing w:after="0" w:line="240" w:lineRule="auto"/>
              <w:jc w:val="left"/>
            </w:pPr>
            <w:r>
              <w:rPr>
                <w:rFonts w:ascii="宋体" w:hAnsi="宋体" w:eastAsia="宋体"/>
                <w:sz w:val="20"/>
              </w:rPr>
              <w:t>员工档案建立完成，申请表正式归档</w:t>
            </w:r>
          </w:p>
        </w:tc>
      </w:tr>
    </w:tbl>
    <w:p w14:paraId="64375AFB">
      <w:pPr>
        <w:spacing w:after="160"/>
        <w:jc w:val="center"/>
      </w:pPr>
      <w:r>
        <w:rPr>
          <w:rFonts w:ascii="宋体" w:hAnsi="宋体" w:eastAsia="宋体"/>
          <w:i/>
          <w:color w:val="888888"/>
          <w:sz w:val="18"/>
        </w:rPr>
        <w:t>表2-6  《求职申请表》状态说明</w:t>
      </w:r>
    </w:p>
    <w:p w14:paraId="23E5444C">
      <w:pPr>
        <w:spacing w:before="120" w:after="40"/>
      </w:pPr>
      <w:r>
        <w:rPr>
          <w:rFonts w:ascii="宋体" w:hAnsi="宋体" w:eastAsia="宋体"/>
          <w:b/>
          <w:color w:val="333333"/>
          <w:sz w:val="22"/>
        </w:rPr>
        <w:t>界面字段与权限说明</w:t>
      </w:r>
    </w:p>
    <w:p w14:paraId="254D44C8">
      <w:pPr>
        <w:spacing w:after="80" w:line="360" w:lineRule="exact"/>
      </w:pPr>
      <w:r>
        <w:rPr>
          <w:rFonts w:ascii="宋体" w:hAnsi="宋体" w:eastAsia="宋体"/>
          <w:b w:val="0"/>
          <w:i w:val="0"/>
          <w:sz w:val="22"/>
        </w:rPr>
        <w:t>简历展示字段：①候选人 ②性别 ③电话 ④邮箱 ⑤学历 ⑥毕业院校 ⑦专业 ⑧来源 ⑨导入日期（系统自动匹配上传日期）⑩状态 ⑪操作</w:t>
      </w:r>
    </w:p>
    <w:p w14:paraId="019FC87D">
      <w:pPr>
        <w:spacing w:after="80" w:line="360" w:lineRule="exact"/>
      </w:pPr>
      <w:r>
        <w:rPr>
          <w:rFonts w:ascii="宋体" w:hAnsi="宋体" w:eastAsia="宋体"/>
          <w:b w:val="0"/>
          <w:i w:val="0"/>
          <w:sz w:val="22"/>
        </w:rPr>
        <w:t>操作项：详情（完整简历PDF或图片格式）、编辑（从简历中提取的关键字段可修改）、删除、"推送至一面"按键、"发送Offer"按键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E598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3A084B5B">
            <w:pPr>
              <w:spacing w:after="0" w:line="240" w:lineRule="auto"/>
              <w:jc w:val="center"/>
            </w:pPr>
            <w:r>
              <w:rPr>
                <w:rFonts w:ascii="宋体" w:hAnsi="宋体" w:eastAsia="宋体"/>
                <w:b/>
                <w:color w:val="FFFFFF"/>
                <w:sz w:val="20"/>
              </w:rPr>
              <w:t>角色</w:t>
            </w:r>
          </w:p>
        </w:tc>
        <w:tc>
          <w:tcPr>
            <w:tcW w:w="4536" w:type="dxa"/>
            <w:shd w:val="clear" w:color="auto" w:fill="1A3C6E"/>
          </w:tcPr>
          <w:p w14:paraId="68E24F13">
            <w:pPr>
              <w:spacing w:after="0" w:line="240" w:lineRule="auto"/>
              <w:jc w:val="center"/>
            </w:pPr>
            <w:r>
              <w:rPr>
                <w:rFonts w:ascii="宋体" w:hAnsi="宋体" w:eastAsia="宋体"/>
                <w:b/>
                <w:color w:val="FFFFFF"/>
                <w:sz w:val="20"/>
              </w:rPr>
              <w:t>操作权限</w:t>
            </w:r>
          </w:p>
        </w:tc>
      </w:tr>
      <w:tr w14:paraId="7C37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01D1BB4">
            <w:pPr>
              <w:spacing w:after="0" w:line="240" w:lineRule="auto"/>
              <w:jc w:val="left"/>
            </w:pPr>
            <w:r>
              <w:rPr>
                <w:rFonts w:ascii="宋体" w:hAnsi="宋体" w:eastAsia="宋体"/>
                <w:sz w:val="20"/>
              </w:rPr>
              <w:t>人事专员</w:t>
            </w:r>
          </w:p>
        </w:tc>
        <w:tc>
          <w:tcPr>
            <w:tcW w:w="4536" w:type="dxa"/>
            <w:shd w:val="clear" w:color="auto" w:fill="EBF0FA"/>
          </w:tcPr>
          <w:p w14:paraId="700F803B">
            <w:pPr>
              <w:spacing w:after="0" w:line="240" w:lineRule="auto"/>
              <w:jc w:val="left"/>
            </w:pPr>
            <w:r>
              <w:rPr>
                <w:rFonts w:ascii="宋体" w:hAnsi="宋体" w:eastAsia="宋体"/>
                <w:sz w:val="20"/>
              </w:rPr>
              <w:t>录入简历（上传PDF/图片，AI自动解析）；简历库管理员，可查看和操作所有；可点击"推送至一面""发送Offer"按键</w:t>
            </w:r>
          </w:p>
        </w:tc>
      </w:tr>
      <w:tr w14:paraId="53B89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B3A5FCA">
            <w:pPr>
              <w:spacing w:after="0" w:line="240" w:lineRule="auto"/>
              <w:jc w:val="left"/>
            </w:pPr>
            <w:r>
              <w:rPr>
                <w:rFonts w:ascii="宋体" w:hAnsi="宋体" w:eastAsia="宋体"/>
                <w:sz w:val="20"/>
              </w:rPr>
              <w:t>人事负责人</w:t>
            </w:r>
          </w:p>
        </w:tc>
        <w:tc>
          <w:tcPr>
            <w:tcW w:w="4536" w:type="dxa"/>
          </w:tcPr>
          <w:p w14:paraId="5F570912">
            <w:pPr>
              <w:spacing w:after="0" w:line="240" w:lineRule="auto"/>
              <w:jc w:val="left"/>
            </w:pPr>
            <w:r>
              <w:rPr>
                <w:rFonts w:ascii="宋体" w:hAnsi="宋体" w:eastAsia="宋体"/>
                <w:sz w:val="20"/>
              </w:rPr>
              <w:t>可查看所有信息和流程，无操作权限</w:t>
            </w:r>
          </w:p>
        </w:tc>
      </w:tr>
      <w:tr w14:paraId="7AC4D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F0103CD">
            <w:pPr>
              <w:spacing w:after="0" w:line="240" w:lineRule="auto"/>
              <w:jc w:val="left"/>
            </w:pPr>
            <w:r>
              <w:rPr>
                <w:rFonts w:ascii="宋体" w:hAnsi="宋体" w:eastAsia="宋体"/>
                <w:sz w:val="20"/>
              </w:rPr>
              <w:t>Jenny</w:t>
            </w:r>
          </w:p>
        </w:tc>
        <w:tc>
          <w:tcPr>
            <w:tcW w:w="4536" w:type="dxa"/>
            <w:shd w:val="clear" w:color="auto" w:fill="EBF0FA"/>
          </w:tcPr>
          <w:p w14:paraId="0A312D7D">
            <w:pPr>
              <w:spacing w:after="0" w:line="240" w:lineRule="auto"/>
              <w:jc w:val="left"/>
            </w:pPr>
            <w:r>
              <w:rPr>
                <w:rFonts w:ascii="宋体" w:hAnsi="宋体" w:eastAsia="宋体"/>
                <w:sz w:val="20"/>
              </w:rPr>
              <w:t>可查看所有信息和流程，无操作权限</w:t>
            </w:r>
          </w:p>
        </w:tc>
      </w:tr>
      <w:tr w14:paraId="626D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CAB3090">
            <w:pPr>
              <w:spacing w:after="0" w:line="240" w:lineRule="auto"/>
              <w:jc w:val="left"/>
            </w:pPr>
            <w:r>
              <w:rPr>
                <w:rFonts w:ascii="宋体" w:hAnsi="宋体" w:eastAsia="宋体"/>
                <w:sz w:val="20"/>
              </w:rPr>
              <w:t>其他角色</w:t>
            </w:r>
          </w:p>
        </w:tc>
        <w:tc>
          <w:tcPr>
            <w:tcW w:w="4536" w:type="dxa"/>
          </w:tcPr>
          <w:p w14:paraId="7040F960">
            <w:pPr>
              <w:spacing w:after="0" w:line="240" w:lineRule="auto"/>
              <w:jc w:val="left"/>
            </w:pPr>
            <w:r>
              <w:rPr>
                <w:rFonts w:ascii="宋体" w:hAnsi="宋体" w:eastAsia="宋体"/>
                <w:sz w:val="20"/>
              </w:rPr>
              <w:t>无查看权限</w:t>
            </w:r>
          </w:p>
        </w:tc>
      </w:tr>
    </w:tbl>
    <w:p w14:paraId="2EFFD966">
      <w:pPr>
        <w:spacing w:after="160"/>
        <w:jc w:val="center"/>
      </w:pPr>
      <w:r>
        <w:rPr>
          <w:rFonts w:ascii="宋体" w:hAnsi="宋体" w:eastAsia="宋体"/>
          <w:i/>
          <w:color w:val="888888"/>
          <w:sz w:val="18"/>
        </w:rPr>
        <w:t>表2-7  简历库板块权限说明</w:t>
      </w:r>
    </w:p>
    <w:p w14:paraId="366D477E">
      <w:pPr>
        <w:spacing w:before="160" w:after="60"/>
      </w:pPr>
      <w:r>
        <w:rPr>
          <w:rFonts w:ascii="宋体" w:hAnsi="宋体" w:eastAsia="宋体"/>
          <w:b/>
          <w:color w:val="2E6EB4"/>
          <w:sz w:val="24"/>
        </w:rPr>
        <w:t>2.1.3  子板块三：面试安排</w:t>
      </w:r>
    </w:p>
    <w:p w14:paraId="0463E157">
      <w:pPr>
        <w:spacing w:before="120" w:after="40"/>
      </w:pPr>
      <w:r>
        <w:rPr>
          <w:rFonts w:ascii="宋体" w:hAnsi="宋体" w:eastAsia="宋体"/>
          <w:b/>
          <w:color w:val="333333"/>
          <w:sz w:val="22"/>
        </w:rPr>
        <w:t>模块概述</w:t>
      </w:r>
    </w:p>
    <w:p w14:paraId="481C47F2">
      <w:pPr>
        <w:spacing w:after="80" w:line="360" w:lineRule="exact"/>
      </w:pPr>
      <w:r>
        <w:rPr>
          <w:rFonts w:ascii="宋体" w:hAnsi="宋体" w:eastAsia="宋体"/>
          <w:b w:val="0"/>
          <w:i w:val="0"/>
          <w:sz w:val="22"/>
        </w:rPr>
        <w:t>面试安排管理模块负责管理从简历筛选通过后到录用决策前的全部面试活动。系统支持三轮面试（一面、二面、终面）的在线安排与结果记录，同时管理《求职申请表》的线下填写与扫描件PDF或图片格式上传归档。</w:t>
      </w:r>
    </w:p>
    <w:p w14:paraId="35BFF162">
      <w:pPr>
        <w:spacing w:before="120" w:after="40"/>
      </w:pPr>
      <w:r>
        <w:rPr>
          <w:rFonts w:ascii="宋体" w:hAnsi="宋体" w:eastAsia="宋体"/>
          <w:b/>
          <w:color w:val="333333"/>
          <w:sz w:val="22"/>
        </w:rPr>
        <w:t>第一轮面试（一面 - 人事面试）</w:t>
      </w:r>
    </w:p>
    <w:p w14:paraId="62514018">
      <w:pPr>
        <w:spacing w:after="80" w:line="360" w:lineRule="exact"/>
      </w:pPr>
      <w:r>
        <w:rPr>
          <w:rFonts w:ascii="宋体" w:hAnsi="宋体" w:eastAsia="宋体"/>
          <w:b w:val="0"/>
          <w:i w:val="0"/>
          <w:sz w:val="22"/>
        </w:rPr>
        <w:t>面试安排由人事端操作：从简历库中调取候选人简历，安排一面时间，选择面试方式（线下面试预约会议室，或线上面试添加腾讯会议链接和会议号），在该板块记录面试时间、方式等信息。</w:t>
      </w:r>
    </w:p>
    <w:p w14:paraId="7E681C73">
      <w:pPr>
        <w:spacing w:after="80" w:line="360" w:lineRule="exact"/>
      </w:pPr>
      <w:r>
        <w:rPr>
          <w:rFonts w:ascii="宋体" w:hAnsi="宋体" w:eastAsia="宋体"/>
          <w:b w:val="0"/>
          <w:i w:val="0"/>
          <w:sz w:val="22"/>
        </w:rPr>
        <w:t>面试完成后，面试官在系统中选择一面结果：推荐 / 放弃，并增设上传PDF或图片格式的入口，用于上传《求职申请表》第二页第一部分的扫描件。若结果为"推荐"，系统自动触发二面安排流程。</w:t>
      </w:r>
    </w:p>
    <w:p w14:paraId="176932AC">
      <w:pPr>
        <w:spacing w:before="120" w:after="40"/>
      </w:pPr>
      <w:r>
        <w:rPr>
          <w:rFonts w:ascii="宋体" w:hAnsi="宋体" w:eastAsia="宋体"/>
          <w:b/>
          <w:color w:val="333333"/>
          <w:sz w:val="22"/>
        </w:rPr>
        <w:t>第二轮面试（二面 - 用人部门面试）</w:t>
      </w:r>
    </w:p>
    <w:p w14:paraId="74BA72B1">
      <w:pPr>
        <w:spacing w:after="80" w:line="360" w:lineRule="exact"/>
      </w:pPr>
      <w:r>
        <w:rPr>
          <w:rFonts w:ascii="宋体" w:hAnsi="宋体" w:eastAsia="宋体"/>
          <w:b w:val="0"/>
          <w:i w:val="0"/>
          <w:sz w:val="22"/>
        </w:rPr>
        <w:t>一面通过后，由HR线上联系候选人填写《求职申请表》第一页基础信息（可编辑版Word），候选人填写后HR上传至系统。部门负责人收到二面通知后进行面试，选择二面的面试结果（推荐 / 放弃），并增设上传入口用于上传《求职申请表》第二页第二部分的扫描件。</w:t>
      </w:r>
    </w:p>
    <w:p w14:paraId="190056F5">
      <w:pPr>
        <w:spacing w:before="120" w:after="40"/>
      </w:pPr>
      <w:r>
        <w:rPr>
          <w:rFonts w:ascii="宋体" w:hAnsi="宋体" w:eastAsia="宋体"/>
          <w:b/>
          <w:color w:val="333333"/>
          <w:sz w:val="22"/>
        </w:rPr>
        <w:t>第三轮面试（终面 - 最高负责人面试）</w:t>
      </w:r>
    </w:p>
    <w:p w14:paraId="63EA5100">
      <w:pPr>
        <w:spacing w:after="80" w:line="360" w:lineRule="exact"/>
      </w:pPr>
      <w:r>
        <w:rPr>
          <w:rFonts w:ascii="宋体" w:hAnsi="宋体" w:eastAsia="宋体"/>
          <w:b w:val="0"/>
          <w:i w:val="0"/>
          <w:sz w:val="22"/>
        </w:rPr>
        <w:t>二面通过后，HR安排终面，通知最高负责人（Jenny）及其他面试官参与。终面完成后选择终面结果（推荐 / 放弃）。若终面推荐，推送Bu负责人填写拟录用信息单，进入录用管理流程。</w:t>
      </w:r>
    </w:p>
    <w:p w14:paraId="31271A7B">
      <w:pPr>
        <w:spacing w:before="120" w:after="40"/>
      </w:pPr>
      <w:r>
        <w:rPr>
          <w:rFonts w:ascii="宋体" w:hAnsi="宋体" w:eastAsia="宋体"/>
          <w:b/>
          <w:color w:val="333333"/>
          <w:sz w:val="22"/>
        </w:rPr>
        <w:t>界面字段与权限说明</w:t>
      </w:r>
    </w:p>
    <w:p w14:paraId="04777B80">
      <w:pPr>
        <w:spacing w:after="80" w:line="360" w:lineRule="exact"/>
      </w:pPr>
      <w:r>
        <w:rPr>
          <w:rFonts w:ascii="宋体" w:hAnsi="宋体" w:eastAsia="宋体"/>
          <w:b w:val="0"/>
          <w:i w:val="0"/>
          <w:sz w:val="22"/>
        </w:rPr>
        <w:t>展示字段：①候选人 ②面试轮次 ③面试官 ④面试时间 ⑤面试方式 ⑥地点/会议 ⑦结果（含上传的面试评价文件）⑧附件-简历（同步简历库中候选人简历）⑨拟录用审批单 ⑩详情（包括面试者简历基本信息和面试具体流程进度）</w:t>
      </w:r>
    </w:p>
    <w:p w14:paraId="13995F29">
      <w:pPr>
        <w:spacing w:after="80" w:line="360" w:lineRule="exact"/>
      </w:pPr>
      <w:r>
        <w:rPr>
          <w:rFonts w:ascii="宋体" w:hAnsi="宋体" w:eastAsia="宋体"/>
          <w:b w:val="0"/>
          <w:i w:val="0"/>
          <w:sz w:val="22"/>
        </w:rPr>
        <w:t>"安排面试"表单字段：选择候选人（从简历库中推送）、面试轮次（选择候选人后自动确定）、面试官、面试时间（日历格式）、面试方式（线下对应地点/线上对应腾讯会议链接和会议号）、备注（面试注意事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5A59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ECCAA19">
            <w:pPr>
              <w:spacing w:after="0" w:line="240" w:lineRule="auto"/>
              <w:jc w:val="center"/>
            </w:pPr>
            <w:r>
              <w:rPr>
                <w:rFonts w:ascii="宋体" w:hAnsi="宋体" w:eastAsia="宋体"/>
                <w:b/>
                <w:color w:val="FFFFFF"/>
                <w:sz w:val="20"/>
              </w:rPr>
              <w:t>角色</w:t>
            </w:r>
          </w:p>
        </w:tc>
        <w:tc>
          <w:tcPr>
            <w:tcW w:w="4536" w:type="dxa"/>
            <w:shd w:val="clear" w:color="auto" w:fill="1A3C6E"/>
          </w:tcPr>
          <w:p w14:paraId="5AFF3D38">
            <w:pPr>
              <w:spacing w:after="0" w:line="240" w:lineRule="auto"/>
              <w:jc w:val="center"/>
            </w:pPr>
            <w:r>
              <w:rPr>
                <w:rFonts w:ascii="宋体" w:hAnsi="宋体" w:eastAsia="宋体"/>
                <w:b/>
                <w:color w:val="FFFFFF"/>
                <w:sz w:val="20"/>
              </w:rPr>
              <w:t>操作权限</w:t>
            </w:r>
          </w:p>
        </w:tc>
      </w:tr>
      <w:tr w14:paraId="525B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F96DC61">
            <w:pPr>
              <w:spacing w:after="0" w:line="240" w:lineRule="auto"/>
              <w:jc w:val="left"/>
            </w:pPr>
            <w:r>
              <w:rPr>
                <w:rFonts w:ascii="宋体" w:hAnsi="宋体" w:eastAsia="宋体"/>
                <w:sz w:val="20"/>
              </w:rPr>
              <w:t>人事专员</w:t>
            </w:r>
          </w:p>
        </w:tc>
        <w:tc>
          <w:tcPr>
            <w:tcW w:w="4536" w:type="dxa"/>
            <w:shd w:val="clear" w:color="auto" w:fill="EBF0FA"/>
          </w:tcPr>
          <w:p w14:paraId="1A6BF3D1">
            <w:pPr>
              <w:spacing w:after="0" w:line="240" w:lineRule="auto"/>
              <w:jc w:val="left"/>
            </w:pPr>
            <w:r>
              <w:rPr>
                <w:rFonts w:ascii="宋体" w:hAnsi="宋体" w:eastAsia="宋体"/>
                <w:sz w:val="20"/>
              </w:rPr>
              <w:t>新增"安排面试"键；负责安排所有面试并查看所有；进行一面结果评定</w:t>
            </w:r>
          </w:p>
        </w:tc>
      </w:tr>
      <w:tr w14:paraId="096C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00408DC">
            <w:pPr>
              <w:spacing w:after="0" w:line="240" w:lineRule="auto"/>
              <w:jc w:val="left"/>
            </w:pPr>
            <w:r>
              <w:rPr>
                <w:rFonts w:ascii="宋体" w:hAnsi="宋体" w:eastAsia="宋体"/>
                <w:sz w:val="20"/>
              </w:rPr>
              <w:t>Bu负责人</w:t>
            </w:r>
          </w:p>
        </w:tc>
        <w:tc>
          <w:tcPr>
            <w:tcW w:w="4536" w:type="dxa"/>
          </w:tcPr>
          <w:p w14:paraId="3071749B">
            <w:pPr>
              <w:spacing w:after="0" w:line="240" w:lineRule="auto"/>
              <w:jc w:val="left"/>
            </w:pPr>
            <w:r>
              <w:rPr>
                <w:rFonts w:ascii="宋体" w:hAnsi="宋体" w:eastAsia="宋体"/>
                <w:sz w:val="20"/>
              </w:rPr>
              <w:t>仅接受和查看自己部门的二面安排通知并参加；进行二面结果评定</w:t>
            </w:r>
          </w:p>
        </w:tc>
      </w:tr>
      <w:tr w14:paraId="346A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D9DF59C">
            <w:pPr>
              <w:spacing w:after="0" w:line="240" w:lineRule="auto"/>
              <w:jc w:val="left"/>
            </w:pPr>
            <w:r>
              <w:rPr>
                <w:rFonts w:ascii="宋体" w:hAnsi="宋体" w:eastAsia="宋体"/>
                <w:sz w:val="20"/>
              </w:rPr>
              <w:t>人事负责人</w:t>
            </w:r>
          </w:p>
        </w:tc>
        <w:tc>
          <w:tcPr>
            <w:tcW w:w="4536" w:type="dxa"/>
            <w:shd w:val="clear" w:color="auto" w:fill="EBF0FA"/>
          </w:tcPr>
          <w:p w14:paraId="3DD68939">
            <w:pPr>
              <w:spacing w:after="0" w:line="240" w:lineRule="auto"/>
              <w:jc w:val="left"/>
            </w:pPr>
            <w:r>
              <w:rPr>
                <w:rFonts w:ascii="宋体" w:hAnsi="宋体" w:eastAsia="宋体"/>
                <w:sz w:val="20"/>
              </w:rPr>
              <w:t>可查看本版块所有内容；接收终面安排通知并参加；进行终面结果评定</w:t>
            </w:r>
          </w:p>
        </w:tc>
      </w:tr>
      <w:tr w14:paraId="130A1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C5749C7">
            <w:pPr>
              <w:spacing w:after="0" w:line="240" w:lineRule="auto"/>
              <w:jc w:val="left"/>
            </w:pPr>
            <w:r>
              <w:rPr>
                <w:rFonts w:ascii="宋体" w:hAnsi="宋体" w:eastAsia="宋体"/>
                <w:sz w:val="20"/>
              </w:rPr>
              <w:t>Jenny</w:t>
            </w:r>
          </w:p>
        </w:tc>
        <w:tc>
          <w:tcPr>
            <w:tcW w:w="4536" w:type="dxa"/>
          </w:tcPr>
          <w:p w14:paraId="36D70057">
            <w:pPr>
              <w:spacing w:after="0" w:line="240" w:lineRule="auto"/>
              <w:jc w:val="left"/>
            </w:pPr>
            <w:r>
              <w:rPr>
                <w:rFonts w:ascii="宋体" w:hAnsi="宋体" w:eastAsia="宋体"/>
                <w:sz w:val="20"/>
              </w:rPr>
              <w:t>可查看本版块所有内容；接收终面安排通知并参加；进行终面结果评定</w:t>
            </w:r>
          </w:p>
        </w:tc>
      </w:tr>
    </w:tbl>
    <w:p w14:paraId="5482602E">
      <w:pPr>
        <w:spacing w:after="160"/>
        <w:jc w:val="center"/>
      </w:pPr>
      <w:r>
        <w:rPr>
          <w:rFonts w:ascii="宋体" w:hAnsi="宋体" w:eastAsia="宋体"/>
          <w:i/>
          <w:color w:val="888888"/>
          <w:sz w:val="18"/>
        </w:rPr>
        <w:t>表2-8  面试安排板块权限说明</w:t>
      </w:r>
    </w:p>
    <w:p w14:paraId="17D2F147">
      <w:pPr>
        <w:spacing w:before="160" w:after="60"/>
      </w:pPr>
      <w:r>
        <w:rPr>
          <w:rFonts w:ascii="宋体" w:hAnsi="宋体" w:eastAsia="宋体"/>
          <w:b/>
          <w:color w:val="2E6EB4"/>
          <w:sz w:val="24"/>
        </w:rPr>
        <w:t>2.1.4  子板块四：录用管理</w:t>
      </w:r>
    </w:p>
    <w:p w14:paraId="7C05517B">
      <w:pPr>
        <w:spacing w:before="120" w:after="40"/>
      </w:pPr>
      <w:r>
        <w:rPr>
          <w:rFonts w:ascii="宋体" w:hAnsi="宋体" w:eastAsia="宋体"/>
          <w:b/>
          <w:color w:val="333333"/>
          <w:sz w:val="22"/>
        </w:rPr>
        <w:t>模块概述</w:t>
      </w:r>
    </w:p>
    <w:p w14:paraId="6CEB2A4E">
      <w:pPr>
        <w:spacing w:after="80" w:line="360" w:lineRule="exact"/>
      </w:pPr>
      <w:r>
        <w:rPr>
          <w:rFonts w:ascii="宋体" w:hAnsi="宋体" w:eastAsia="宋体"/>
          <w:b w:val="0"/>
          <w:i w:val="0"/>
          <w:sz w:val="22"/>
        </w:rPr>
        <w:t>终面结果为推荐后，将拟录用信息推送至Bu负责人进行填写。填写完成后发布进入审批流程，先由人事负责人审批，再由Jenny审批（Jenny可修改表单并选择入职公司）。审批通过后通知人事专员进入入职前沟通环节。</w:t>
      </w:r>
    </w:p>
    <w:p w14:paraId="0332DCD2">
      <w:pPr>
        <w:spacing w:before="120" w:after="40"/>
      </w:pPr>
      <w:r>
        <w:rPr>
          <w:rFonts w:ascii="宋体" w:hAnsi="宋体" w:eastAsia="宋体"/>
          <w:b/>
          <w:color w:val="333333"/>
          <w:sz w:val="22"/>
        </w:rPr>
        <w:t>拟录用信息字段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04C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1F001604">
            <w:pPr>
              <w:spacing w:after="0" w:line="240" w:lineRule="auto"/>
              <w:jc w:val="center"/>
            </w:pPr>
            <w:r>
              <w:rPr>
                <w:rFonts w:ascii="宋体" w:hAnsi="宋体" w:eastAsia="宋体"/>
                <w:b/>
                <w:color w:val="FFFFFF"/>
                <w:sz w:val="20"/>
              </w:rPr>
              <w:t>字段名称</w:t>
            </w:r>
          </w:p>
        </w:tc>
        <w:tc>
          <w:tcPr>
            <w:tcW w:w="4536" w:type="dxa"/>
            <w:shd w:val="clear" w:color="auto" w:fill="1A3C6E"/>
          </w:tcPr>
          <w:p w14:paraId="2FE12825">
            <w:pPr>
              <w:spacing w:after="0" w:line="240" w:lineRule="auto"/>
              <w:jc w:val="center"/>
            </w:pPr>
            <w:r>
              <w:rPr>
                <w:rFonts w:ascii="宋体" w:hAnsi="宋体" w:eastAsia="宋体"/>
                <w:b/>
                <w:color w:val="FFFFFF"/>
                <w:sz w:val="20"/>
              </w:rPr>
              <w:t>填写说明</w:t>
            </w:r>
          </w:p>
        </w:tc>
      </w:tr>
      <w:tr w14:paraId="72E1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DA4DC29">
            <w:pPr>
              <w:spacing w:after="0" w:line="240" w:lineRule="auto"/>
              <w:jc w:val="left"/>
            </w:pPr>
            <w:r>
              <w:rPr>
                <w:rFonts w:ascii="宋体" w:hAnsi="宋体" w:eastAsia="宋体"/>
                <w:sz w:val="20"/>
              </w:rPr>
              <w:t>录用岗位</w:t>
            </w:r>
          </w:p>
        </w:tc>
        <w:tc>
          <w:tcPr>
            <w:tcW w:w="4536" w:type="dxa"/>
            <w:shd w:val="clear" w:color="auto" w:fill="EBF0FA"/>
          </w:tcPr>
          <w:p w14:paraId="6672BF01">
            <w:pPr>
              <w:spacing w:after="0" w:line="240" w:lineRule="auto"/>
              <w:jc w:val="left"/>
            </w:pPr>
            <w:r>
              <w:rPr>
                <w:rFonts w:ascii="宋体" w:hAnsi="宋体" w:eastAsia="宋体"/>
                <w:sz w:val="20"/>
              </w:rPr>
              <w:t>必填，实际录用的岗位名称</w:t>
            </w:r>
          </w:p>
        </w:tc>
      </w:tr>
      <w:tr w14:paraId="42DC9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A82CEE8">
            <w:pPr>
              <w:spacing w:after="0" w:line="240" w:lineRule="auto"/>
              <w:jc w:val="left"/>
            </w:pPr>
            <w:r>
              <w:rPr>
                <w:rFonts w:ascii="宋体" w:hAnsi="宋体" w:eastAsia="宋体"/>
                <w:sz w:val="20"/>
              </w:rPr>
              <w:t>直属领导</w:t>
            </w:r>
          </w:p>
        </w:tc>
        <w:tc>
          <w:tcPr>
            <w:tcW w:w="4536" w:type="dxa"/>
          </w:tcPr>
          <w:p w14:paraId="1BAC697E">
            <w:pPr>
              <w:spacing w:after="0" w:line="240" w:lineRule="auto"/>
              <w:jc w:val="left"/>
            </w:pPr>
            <w:r>
              <w:rPr>
                <w:rFonts w:ascii="宋体" w:hAnsi="宋体" w:eastAsia="宋体"/>
                <w:sz w:val="20"/>
              </w:rPr>
              <w:t>必填，汇报上级，从花名册中选择</w:t>
            </w:r>
          </w:p>
        </w:tc>
      </w:tr>
      <w:tr w14:paraId="2F77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56569C7">
            <w:pPr>
              <w:spacing w:after="0" w:line="240" w:lineRule="auto"/>
              <w:jc w:val="left"/>
            </w:pPr>
            <w:r>
              <w:rPr>
                <w:rFonts w:ascii="宋体" w:hAnsi="宋体" w:eastAsia="宋体"/>
                <w:sz w:val="20"/>
              </w:rPr>
              <w:t>工作内容</w:t>
            </w:r>
          </w:p>
        </w:tc>
        <w:tc>
          <w:tcPr>
            <w:tcW w:w="4536" w:type="dxa"/>
            <w:shd w:val="clear" w:color="auto" w:fill="EBF0FA"/>
          </w:tcPr>
          <w:p w14:paraId="12D6DB42">
            <w:pPr>
              <w:spacing w:after="0" w:line="240" w:lineRule="auto"/>
              <w:jc w:val="left"/>
            </w:pPr>
            <w:r>
              <w:rPr>
                <w:rFonts w:ascii="宋体" w:hAnsi="宋体" w:eastAsia="宋体"/>
                <w:sz w:val="20"/>
              </w:rPr>
              <w:t>必填，岗位职责描述</w:t>
            </w:r>
          </w:p>
        </w:tc>
      </w:tr>
      <w:tr w14:paraId="28B08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09F1453">
            <w:pPr>
              <w:spacing w:after="0" w:line="240" w:lineRule="auto"/>
              <w:jc w:val="left"/>
            </w:pPr>
            <w:r>
              <w:rPr>
                <w:rFonts w:ascii="宋体" w:hAnsi="宋体" w:eastAsia="宋体"/>
                <w:sz w:val="20"/>
              </w:rPr>
              <w:t>建议每月税前收入</w:t>
            </w:r>
          </w:p>
        </w:tc>
        <w:tc>
          <w:tcPr>
            <w:tcW w:w="4536" w:type="dxa"/>
          </w:tcPr>
          <w:p w14:paraId="2C5EEDFC">
            <w:pPr>
              <w:spacing w:after="0" w:line="240" w:lineRule="auto"/>
              <w:jc w:val="left"/>
            </w:pPr>
            <w:r>
              <w:rPr>
                <w:rFonts w:ascii="宋体" w:hAnsi="宋体" w:eastAsia="宋体"/>
                <w:sz w:val="20"/>
              </w:rPr>
              <w:t>必填，薪资建议</w:t>
            </w:r>
          </w:p>
        </w:tc>
      </w:tr>
      <w:tr w14:paraId="6AFE2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35BE8B1">
            <w:pPr>
              <w:spacing w:after="0" w:line="240" w:lineRule="auto"/>
              <w:jc w:val="left"/>
            </w:pPr>
            <w:r>
              <w:rPr>
                <w:rFonts w:ascii="宋体" w:hAnsi="宋体" w:eastAsia="宋体"/>
                <w:sz w:val="20"/>
              </w:rPr>
              <w:t>试用期税前收入</w:t>
            </w:r>
          </w:p>
        </w:tc>
        <w:tc>
          <w:tcPr>
            <w:tcW w:w="4536" w:type="dxa"/>
            <w:shd w:val="clear" w:color="auto" w:fill="EBF0FA"/>
          </w:tcPr>
          <w:p w14:paraId="58CB844E">
            <w:pPr>
              <w:spacing w:after="0" w:line="240" w:lineRule="auto"/>
              <w:jc w:val="left"/>
            </w:pPr>
            <w:r>
              <w:rPr>
                <w:rFonts w:ascii="宋体" w:hAnsi="宋体" w:eastAsia="宋体"/>
                <w:sz w:val="20"/>
              </w:rPr>
              <w:t>必填，试用期薪资</w:t>
            </w:r>
          </w:p>
        </w:tc>
      </w:tr>
      <w:tr w14:paraId="037DD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23264F2">
            <w:pPr>
              <w:spacing w:after="0" w:line="240" w:lineRule="auto"/>
              <w:jc w:val="left"/>
            </w:pPr>
            <w:r>
              <w:rPr>
                <w:rFonts w:ascii="宋体" w:hAnsi="宋体" w:eastAsia="宋体"/>
                <w:sz w:val="20"/>
              </w:rPr>
              <w:t>福利项目</w:t>
            </w:r>
          </w:p>
        </w:tc>
        <w:tc>
          <w:tcPr>
            <w:tcW w:w="4536" w:type="dxa"/>
          </w:tcPr>
          <w:p w14:paraId="3F89187B">
            <w:pPr>
              <w:spacing w:after="0" w:line="240" w:lineRule="auto"/>
              <w:jc w:val="left"/>
            </w:pPr>
            <w:r>
              <w:rPr>
                <w:rFonts w:ascii="宋体" w:hAnsi="宋体" w:eastAsia="宋体"/>
                <w:sz w:val="20"/>
              </w:rPr>
              <w:t>必填，社会保险、商业保险、其他（多选）</w:t>
            </w:r>
          </w:p>
        </w:tc>
      </w:tr>
      <w:tr w14:paraId="4C5A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33DF957">
            <w:pPr>
              <w:spacing w:after="0" w:line="240" w:lineRule="auto"/>
              <w:jc w:val="left"/>
            </w:pPr>
            <w:r>
              <w:rPr>
                <w:rFonts w:ascii="宋体" w:hAnsi="宋体" w:eastAsia="宋体"/>
                <w:sz w:val="20"/>
              </w:rPr>
              <w:t>开始工作日期</w:t>
            </w:r>
          </w:p>
        </w:tc>
        <w:tc>
          <w:tcPr>
            <w:tcW w:w="4536" w:type="dxa"/>
            <w:shd w:val="clear" w:color="auto" w:fill="EBF0FA"/>
          </w:tcPr>
          <w:p w14:paraId="30D3E1EB">
            <w:pPr>
              <w:spacing w:after="0" w:line="240" w:lineRule="auto"/>
              <w:jc w:val="left"/>
            </w:pPr>
            <w:r>
              <w:rPr>
                <w:rFonts w:ascii="宋体" w:hAnsi="宋体" w:eastAsia="宋体"/>
                <w:sz w:val="20"/>
              </w:rPr>
              <w:t>必填，预计入职日期</w:t>
            </w:r>
          </w:p>
        </w:tc>
      </w:tr>
      <w:tr w14:paraId="3DEE1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0CD8126">
            <w:pPr>
              <w:spacing w:after="0" w:line="240" w:lineRule="auto"/>
              <w:jc w:val="left"/>
            </w:pPr>
            <w:r>
              <w:rPr>
                <w:rFonts w:ascii="宋体" w:hAnsi="宋体" w:eastAsia="宋体"/>
                <w:sz w:val="20"/>
              </w:rPr>
              <w:t>合同期限</w:t>
            </w:r>
          </w:p>
        </w:tc>
        <w:tc>
          <w:tcPr>
            <w:tcW w:w="4536" w:type="dxa"/>
          </w:tcPr>
          <w:p w14:paraId="5A53EA6F">
            <w:pPr>
              <w:spacing w:after="0" w:line="240" w:lineRule="auto"/>
              <w:jc w:val="left"/>
            </w:pPr>
            <w:r>
              <w:rPr>
                <w:rFonts w:ascii="宋体" w:hAnsi="宋体" w:eastAsia="宋体"/>
                <w:sz w:val="20"/>
              </w:rPr>
              <w:t>必填，劳动合同期限</w:t>
            </w:r>
          </w:p>
        </w:tc>
      </w:tr>
      <w:tr w14:paraId="39F0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3DFD212">
            <w:pPr>
              <w:spacing w:after="0" w:line="240" w:lineRule="auto"/>
              <w:jc w:val="left"/>
            </w:pPr>
            <w:r>
              <w:rPr>
                <w:rFonts w:ascii="宋体" w:hAnsi="宋体" w:eastAsia="宋体"/>
                <w:sz w:val="20"/>
              </w:rPr>
              <w:t>试用期时长</w:t>
            </w:r>
          </w:p>
        </w:tc>
        <w:tc>
          <w:tcPr>
            <w:tcW w:w="4536" w:type="dxa"/>
            <w:shd w:val="clear" w:color="auto" w:fill="EBF0FA"/>
          </w:tcPr>
          <w:p w14:paraId="215FFDC3">
            <w:pPr>
              <w:spacing w:after="0" w:line="240" w:lineRule="auto"/>
              <w:jc w:val="left"/>
            </w:pPr>
            <w:r>
              <w:rPr>
                <w:rFonts w:ascii="宋体" w:hAnsi="宋体" w:eastAsia="宋体"/>
                <w:sz w:val="20"/>
              </w:rPr>
              <w:t>必填，试用期月数</w:t>
            </w:r>
          </w:p>
        </w:tc>
      </w:tr>
      <w:tr w14:paraId="4BE9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E16D004">
            <w:pPr>
              <w:spacing w:after="0" w:line="240" w:lineRule="auto"/>
              <w:jc w:val="left"/>
            </w:pPr>
            <w:r>
              <w:rPr>
                <w:rFonts w:ascii="宋体" w:hAnsi="宋体" w:eastAsia="宋体"/>
                <w:sz w:val="20"/>
              </w:rPr>
              <w:t>入职公司</w:t>
            </w:r>
          </w:p>
        </w:tc>
        <w:tc>
          <w:tcPr>
            <w:tcW w:w="4536" w:type="dxa"/>
          </w:tcPr>
          <w:p w14:paraId="0D96C216">
            <w:pPr>
              <w:spacing w:after="0" w:line="240" w:lineRule="auto"/>
              <w:jc w:val="left"/>
            </w:pPr>
            <w:r>
              <w:rPr>
                <w:rFonts w:ascii="宋体" w:hAnsi="宋体" w:eastAsia="宋体"/>
                <w:sz w:val="20"/>
              </w:rPr>
              <w:t>必填，Jenny填写时选择（下拉框）</w:t>
            </w:r>
          </w:p>
        </w:tc>
      </w:tr>
    </w:tbl>
    <w:p w14:paraId="65A593B8">
      <w:pPr>
        <w:spacing w:after="160"/>
        <w:jc w:val="center"/>
      </w:pPr>
      <w:r>
        <w:rPr>
          <w:rFonts w:ascii="宋体" w:hAnsi="宋体" w:eastAsia="宋体"/>
          <w:i/>
          <w:color w:val="888888"/>
          <w:sz w:val="18"/>
        </w:rPr>
        <w:t>表2-9  拟录用信息字段</w:t>
      </w:r>
    </w:p>
    <w:p w14:paraId="20E54F5E">
      <w:pPr>
        <w:spacing w:before="120" w:after="40"/>
      </w:pPr>
      <w:r>
        <w:rPr>
          <w:rFonts w:ascii="宋体" w:hAnsi="宋体" w:eastAsia="宋体"/>
          <w:b/>
          <w:color w:val="333333"/>
          <w:sz w:val="22"/>
        </w:rPr>
        <w:t>入职前沟通</w:t>
      </w:r>
    </w:p>
    <w:p w14:paraId="2137666D">
      <w:pPr>
        <w:spacing w:after="80" w:line="360" w:lineRule="exact"/>
      </w:pPr>
      <w:r>
        <w:rPr>
          <w:rFonts w:ascii="宋体" w:hAnsi="宋体" w:eastAsia="宋体"/>
          <w:b w:val="0"/>
          <w:i w:val="0"/>
          <w:sz w:val="22"/>
        </w:rPr>
        <w:t>HR收到录用审批通过通知后，人事端发起入职前沟通，安排沟通时间（同面试安排机制），沟通内容包括确认入职时间、薪资细节。HR端可输入保存入职前沟通的细节，字段可自动填写进标准版的入职通知书。完成沟通后进入发送Offer环节。</w:t>
      </w:r>
    </w:p>
    <w:p w14:paraId="20AFA621">
      <w:pPr>
        <w:spacing w:before="120" w:after="40"/>
      </w:pPr>
      <w:r>
        <w:rPr>
          <w:rFonts w:ascii="宋体" w:hAnsi="宋体" w:eastAsia="宋体"/>
          <w:b/>
          <w:color w:val="333333"/>
          <w:sz w:val="22"/>
        </w:rPr>
        <w:t>展示字段与权限</w:t>
      </w:r>
    </w:p>
    <w:p w14:paraId="0473E087">
      <w:pPr>
        <w:spacing w:after="80" w:line="360" w:lineRule="exact"/>
      </w:pPr>
      <w:r>
        <w:rPr>
          <w:rFonts w:ascii="宋体" w:hAnsi="宋体" w:eastAsia="宋体"/>
          <w:b w:val="0"/>
          <w:i w:val="0"/>
          <w:sz w:val="22"/>
        </w:rPr>
        <w:t>展示字段：①候选人 ②录用公司 ③录用岗位 ④直属领导 ⑤劳动期限 ⑥状态（已填写/审批中/已通过/已驳回/已取消）⑦详情 ⑧操作（通过或驳回 - 需填写理由）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FF1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3AB25CD4">
            <w:pPr>
              <w:spacing w:after="0" w:line="240" w:lineRule="auto"/>
              <w:jc w:val="center"/>
            </w:pPr>
            <w:r>
              <w:rPr>
                <w:rFonts w:ascii="宋体" w:hAnsi="宋体" w:eastAsia="宋体"/>
                <w:b/>
                <w:color w:val="FFFFFF"/>
                <w:sz w:val="20"/>
              </w:rPr>
              <w:t>角色</w:t>
            </w:r>
          </w:p>
        </w:tc>
        <w:tc>
          <w:tcPr>
            <w:tcW w:w="4536" w:type="dxa"/>
            <w:shd w:val="clear" w:color="auto" w:fill="1A3C6E"/>
          </w:tcPr>
          <w:p w14:paraId="50051CC2">
            <w:pPr>
              <w:spacing w:after="0" w:line="240" w:lineRule="auto"/>
              <w:jc w:val="center"/>
            </w:pPr>
            <w:r>
              <w:rPr>
                <w:rFonts w:ascii="宋体" w:hAnsi="宋体" w:eastAsia="宋体"/>
                <w:b/>
                <w:color w:val="FFFFFF"/>
                <w:sz w:val="20"/>
              </w:rPr>
              <w:t>操作权限</w:t>
            </w:r>
          </w:p>
        </w:tc>
      </w:tr>
      <w:tr w14:paraId="1D07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2247EFF">
            <w:pPr>
              <w:spacing w:after="0" w:line="240" w:lineRule="auto"/>
              <w:jc w:val="left"/>
            </w:pPr>
            <w:r>
              <w:rPr>
                <w:rFonts w:ascii="宋体" w:hAnsi="宋体" w:eastAsia="宋体"/>
                <w:sz w:val="20"/>
              </w:rPr>
              <w:t>Bu负责人</w:t>
            </w:r>
          </w:p>
        </w:tc>
        <w:tc>
          <w:tcPr>
            <w:tcW w:w="4536" w:type="dxa"/>
            <w:shd w:val="clear" w:color="auto" w:fill="EBF0FA"/>
          </w:tcPr>
          <w:p w14:paraId="777C9997">
            <w:pPr>
              <w:spacing w:after="0" w:line="240" w:lineRule="auto"/>
              <w:jc w:val="left"/>
            </w:pPr>
            <w:r>
              <w:rPr>
                <w:rFonts w:ascii="宋体" w:hAnsi="宋体" w:eastAsia="宋体"/>
                <w:sz w:val="20"/>
              </w:rPr>
              <w:t>增加"发布录用审批单"按键，填写相应字段后发布进行审批；查看自己部门的所有内容</w:t>
            </w:r>
          </w:p>
        </w:tc>
      </w:tr>
      <w:tr w14:paraId="5D3C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D822EE5">
            <w:pPr>
              <w:spacing w:after="0" w:line="240" w:lineRule="auto"/>
              <w:jc w:val="left"/>
            </w:pPr>
            <w:r>
              <w:rPr>
                <w:rFonts w:ascii="宋体" w:hAnsi="宋体" w:eastAsia="宋体"/>
                <w:sz w:val="20"/>
              </w:rPr>
              <w:t>人事专员</w:t>
            </w:r>
          </w:p>
        </w:tc>
        <w:tc>
          <w:tcPr>
            <w:tcW w:w="4536" w:type="dxa"/>
          </w:tcPr>
          <w:p w14:paraId="58366E6D">
            <w:pPr>
              <w:spacing w:after="0" w:line="240" w:lineRule="auto"/>
              <w:jc w:val="left"/>
            </w:pPr>
            <w:r>
              <w:rPr>
                <w:rFonts w:ascii="宋体" w:hAnsi="宋体" w:eastAsia="宋体"/>
                <w:sz w:val="20"/>
              </w:rPr>
              <w:t>仅查看所有内容，无修改和审批权限</w:t>
            </w:r>
          </w:p>
        </w:tc>
      </w:tr>
      <w:tr w14:paraId="2A981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A9AA306">
            <w:pPr>
              <w:spacing w:after="0" w:line="240" w:lineRule="auto"/>
              <w:jc w:val="left"/>
            </w:pPr>
            <w:r>
              <w:rPr>
                <w:rFonts w:ascii="宋体" w:hAnsi="宋体" w:eastAsia="宋体"/>
                <w:sz w:val="20"/>
              </w:rPr>
              <w:t>人事负责人</w:t>
            </w:r>
          </w:p>
        </w:tc>
        <w:tc>
          <w:tcPr>
            <w:tcW w:w="4536" w:type="dxa"/>
            <w:shd w:val="clear" w:color="auto" w:fill="EBF0FA"/>
          </w:tcPr>
          <w:p w14:paraId="6A10E00D">
            <w:pPr>
              <w:spacing w:after="0" w:line="240" w:lineRule="auto"/>
              <w:jc w:val="left"/>
            </w:pPr>
            <w:r>
              <w:rPr>
                <w:rFonts w:ascii="宋体" w:hAnsi="宋体" w:eastAsia="宋体"/>
                <w:sz w:val="20"/>
              </w:rPr>
              <w:t>查看所有内容，进行审批，但无修改审批单权限</w:t>
            </w:r>
          </w:p>
        </w:tc>
      </w:tr>
      <w:tr w14:paraId="42F6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5A7CAC6">
            <w:pPr>
              <w:spacing w:after="0" w:line="240" w:lineRule="auto"/>
              <w:jc w:val="left"/>
            </w:pPr>
            <w:r>
              <w:rPr>
                <w:rFonts w:ascii="宋体" w:hAnsi="宋体" w:eastAsia="宋体"/>
                <w:sz w:val="20"/>
              </w:rPr>
              <w:t>Jenny</w:t>
            </w:r>
          </w:p>
        </w:tc>
        <w:tc>
          <w:tcPr>
            <w:tcW w:w="4536" w:type="dxa"/>
          </w:tcPr>
          <w:p w14:paraId="69321545">
            <w:pPr>
              <w:spacing w:after="0" w:line="240" w:lineRule="auto"/>
              <w:jc w:val="left"/>
            </w:pPr>
            <w:r>
              <w:rPr>
                <w:rFonts w:ascii="宋体" w:hAnsi="宋体" w:eastAsia="宋体"/>
                <w:sz w:val="20"/>
              </w:rPr>
              <w:t>查看所有内容，进行审批，可修改审批单（包括选择入职公司）</w:t>
            </w:r>
          </w:p>
        </w:tc>
      </w:tr>
      <w:tr w14:paraId="6295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A21F71B">
            <w:pPr>
              <w:spacing w:after="0" w:line="240" w:lineRule="auto"/>
              <w:jc w:val="left"/>
            </w:pPr>
            <w:r>
              <w:rPr>
                <w:rFonts w:ascii="宋体" w:hAnsi="宋体" w:eastAsia="宋体"/>
                <w:sz w:val="20"/>
              </w:rPr>
              <w:t>其他角色</w:t>
            </w:r>
          </w:p>
        </w:tc>
        <w:tc>
          <w:tcPr>
            <w:tcW w:w="4536" w:type="dxa"/>
            <w:shd w:val="clear" w:color="auto" w:fill="EBF0FA"/>
          </w:tcPr>
          <w:p w14:paraId="27FBED6B">
            <w:pPr>
              <w:spacing w:after="0" w:line="240" w:lineRule="auto"/>
              <w:jc w:val="left"/>
            </w:pPr>
            <w:r>
              <w:rPr>
                <w:rFonts w:ascii="宋体" w:hAnsi="宋体" w:eastAsia="宋体"/>
                <w:sz w:val="20"/>
              </w:rPr>
              <w:t>不可见</w:t>
            </w:r>
          </w:p>
        </w:tc>
      </w:tr>
    </w:tbl>
    <w:p w14:paraId="15451E8E">
      <w:pPr>
        <w:spacing w:after="160"/>
        <w:jc w:val="center"/>
      </w:pPr>
      <w:r>
        <w:rPr>
          <w:rFonts w:ascii="宋体" w:hAnsi="宋体" w:eastAsia="宋体"/>
          <w:i/>
          <w:color w:val="888888"/>
          <w:sz w:val="18"/>
        </w:rPr>
        <w:t>表2-10  录用管理板块权限说明</w:t>
      </w:r>
    </w:p>
    <w:p w14:paraId="77E73773">
      <w:pPr>
        <w:spacing w:before="160" w:after="60"/>
      </w:pPr>
      <w:r>
        <w:rPr>
          <w:rFonts w:ascii="宋体" w:hAnsi="宋体" w:eastAsia="宋体"/>
          <w:b/>
          <w:color w:val="2E6EB4"/>
          <w:sz w:val="24"/>
        </w:rPr>
        <w:t>2.1.5  子板块五：Offer管理</w:t>
      </w:r>
    </w:p>
    <w:p w14:paraId="50A23797">
      <w:pPr>
        <w:spacing w:before="120" w:after="40"/>
      </w:pPr>
      <w:r>
        <w:rPr>
          <w:rFonts w:ascii="宋体" w:hAnsi="宋体" w:eastAsia="宋体"/>
          <w:b/>
          <w:color w:val="333333"/>
          <w:sz w:val="22"/>
        </w:rPr>
        <w:t>模块概述</w:t>
      </w:r>
    </w:p>
    <w:p w14:paraId="4D637374">
      <w:pPr>
        <w:spacing w:after="80" w:line="360" w:lineRule="exact"/>
      </w:pPr>
      <w:r>
        <w:rPr>
          <w:rFonts w:ascii="宋体" w:hAnsi="宋体" w:eastAsia="宋体"/>
          <w:b w:val="0"/>
          <w:i w:val="0"/>
          <w:sz w:val="22"/>
        </w:rPr>
        <w:t>Offer管理模块负责录用通知书的生成、发送与跟踪。系统支持模板化Offer邮件管理、自动发送、状态追踪和智能回复识别，对应纸质文件《录用通知书》的线上化。</w:t>
      </w:r>
    </w:p>
    <w:p w14:paraId="4231AF1C">
      <w:pPr>
        <w:spacing w:before="120" w:after="40"/>
      </w:pPr>
      <w:r>
        <w:rPr>
          <w:rFonts w:ascii="宋体" w:hAnsi="宋体" w:eastAsia="宋体"/>
          <w:b/>
          <w:color w:val="333333"/>
          <w:sz w:val="22"/>
        </w:rPr>
        <w:t>Offer模板管理</w:t>
      </w:r>
    </w:p>
    <w:p w14:paraId="69ABAECD">
      <w:pPr>
        <w:spacing w:after="80" w:line="360" w:lineRule="exact"/>
      </w:pPr>
      <w:r>
        <w:rPr>
          <w:rFonts w:ascii="宋体" w:hAnsi="宋体" w:eastAsia="宋体"/>
          <w:b w:val="0"/>
          <w:i w:val="0"/>
          <w:sz w:val="22"/>
        </w:rPr>
        <w:t>在系统中上传Offer邮件固定模板（最多5个），模板中设定变动字段，系统将自动链接之前录入的所有信息（简历、《求职申请表》内容、录用审批信息）进行填充替换：</w:t>
      </w:r>
    </w:p>
    <w:p w14:paraId="251287A6">
      <w:pPr>
        <w:spacing w:after="60" w:line="360" w:lineRule="exact"/>
        <w:ind w:left="170"/>
      </w:pPr>
      <w:r>
        <w:rPr>
          <w:rFonts w:ascii="宋体" w:hAnsi="宋体" w:eastAsia="宋体"/>
          <w:sz w:val="22"/>
        </w:rPr>
        <w:t>• 自动填充字段：候选人姓名、入职公司、职位、职级、汇报上级、月工资、开始工作日期、试用期时长、报道时间和地点</w:t>
      </w:r>
    </w:p>
    <w:p w14:paraId="67973235">
      <w:pPr>
        <w:spacing w:after="60" w:line="360" w:lineRule="exact"/>
        <w:ind w:left="170"/>
      </w:pPr>
      <w:r>
        <w:rPr>
          <w:rFonts w:ascii="宋体" w:hAnsi="宋体" w:eastAsia="宋体"/>
          <w:sz w:val="22"/>
        </w:rPr>
        <w:t>• 支持预览功能，人事专员发送前可预览Offer内容</w:t>
      </w:r>
    </w:p>
    <w:p w14:paraId="3049090D">
      <w:pPr>
        <w:spacing w:before="120" w:after="40"/>
      </w:pPr>
      <w:r>
        <w:rPr>
          <w:rFonts w:ascii="宋体" w:hAnsi="宋体" w:eastAsia="宋体"/>
          <w:b/>
          <w:color w:val="333333"/>
          <w:sz w:val="22"/>
        </w:rPr>
        <w:t>Offer发送与状态追踪</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31AEA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FF577C3">
            <w:pPr>
              <w:spacing w:after="0" w:line="240" w:lineRule="auto"/>
              <w:jc w:val="center"/>
            </w:pPr>
            <w:r>
              <w:rPr>
                <w:rFonts w:ascii="宋体" w:hAnsi="宋体" w:eastAsia="宋体"/>
                <w:b/>
                <w:color w:val="FFFFFF"/>
                <w:sz w:val="20"/>
              </w:rPr>
              <w:t>状态</w:t>
            </w:r>
          </w:p>
        </w:tc>
        <w:tc>
          <w:tcPr>
            <w:tcW w:w="4536" w:type="dxa"/>
            <w:shd w:val="clear" w:color="auto" w:fill="1A3C6E"/>
          </w:tcPr>
          <w:p w14:paraId="67AD9A38">
            <w:pPr>
              <w:spacing w:after="0" w:line="240" w:lineRule="auto"/>
              <w:jc w:val="center"/>
            </w:pPr>
            <w:r>
              <w:rPr>
                <w:rFonts w:ascii="宋体" w:hAnsi="宋体" w:eastAsia="宋体"/>
                <w:b/>
                <w:color w:val="FFFFFF"/>
                <w:sz w:val="20"/>
              </w:rPr>
              <w:t>说明</w:t>
            </w:r>
          </w:p>
        </w:tc>
      </w:tr>
      <w:tr w14:paraId="5236D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A6522AD">
            <w:pPr>
              <w:spacing w:after="0" w:line="240" w:lineRule="auto"/>
              <w:jc w:val="left"/>
            </w:pPr>
            <w:r>
              <w:rPr>
                <w:rFonts w:ascii="宋体" w:hAnsi="宋体" w:eastAsia="宋体"/>
                <w:sz w:val="20"/>
              </w:rPr>
              <w:t>待发送</w:t>
            </w:r>
          </w:p>
        </w:tc>
        <w:tc>
          <w:tcPr>
            <w:tcW w:w="4536" w:type="dxa"/>
            <w:shd w:val="clear" w:color="auto" w:fill="EBF0FA"/>
          </w:tcPr>
          <w:p w14:paraId="101AD875">
            <w:pPr>
              <w:spacing w:after="0" w:line="240" w:lineRule="auto"/>
              <w:jc w:val="left"/>
            </w:pPr>
            <w:r>
              <w:rPr>
                <w:rFonts w:ascii="宋体" w:hAnsi="宋体" w:eastAsia="宋体"/>
                <w:sz w:val="20"/>
              </w:rPr>
              <w:t>Offer已生成，待人事确认发送</w:t>
            </w:r>
          </w:p>
        </w:tc>
      </w:tr>
      <w:tr w14:paraId="09CF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3D8586A">
            <w:pPr>
              <w:spacing w:after="0" w:line="240" w:lineRule="auto"/>
              <w:jc w:val="left"/>
            </w:pPr>
            <w:r>
              <w:rPr>
                <w:rFonts w:ascii="宋体" w:hAnsi="宋体" w:eastAsia="宋体"/>
                <w:sz w:val="20"/>
              </w:rPr>
              <w:t>已发送</w:t>
            </w:r>
          </w:p>
        </w:tc>
        <w:tc>
          <w:tcPr>
            <w:tcW w:w="4536" w:type="dxa"/>
          </w:tcPr>
          <w:p w14:paraId="3077A14E">
            <w:pPr>
              <w:spacing w:after="0" w:line="240" w:lineRule="auto"/>
              <w:jc w:val="left"/>
            </w:pPr>
            <w:r>
              <w:rPr>
                <w:rFonts w:ascii="宋体" w:hAnsi="宋体" w:eastAsia="宋体"/>
                <w:sz w:val="20"/>
              </w:rPr>
              <w:t>Offer邮件已发送给候选人</w:t>
            </w:r>
          </w:p>
        </w:tc>
      </w:tr>
      <w:tr w14:paraId="3000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CBDFA22">
            <w:pPr>
              <w:spacing w:after="0" w:line="240" w:lineRule="auto"/>
              <w:jc w:val="left"/>
            </w:pPr>
            <w:r>
              <w:rPr>
                <w:rFonts w:ascii="宋体" w:hAnsi="宋体" w:eastAsia="宋体"/>
                <w:sz w:val="20"/>
              </w:rPr>
              <w:t>待回复</w:t>
            </w:r>
          </w:p>
        </w:tc>
        <w:tc>
          <w:tcPr>
            <w:tcW w:w="4536" w:type="dxa"/>
            <w:shd w:val="clear" w:color="auto" w:fill="EBF0FA"/>
          </w:tcPr>
          <w:p w14:paraId="3B855A5F">
            <w:pPr>
              <w:spacing w:after="0" w:line="240" w:lineRule="auto"/>
              <w:jc w:val="left"/>
            </w:pPr>
            <w:r>
              <w:rPr>
                <w:rFonts w:ascii="宋体" w:hAnsi="宋体" w:eastAsia="宋体"/>
                <w:sz w:val="20"/>
              </w:rPr>
              <w:t>候选人已收到，等待回复</w:t>
            </w:r>
          </w:p>
        </w:tc>
      </w:tr>
      <w:tr w14:paraId="7F227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6825024">
            <w:pPr>
              <w:spacing w:after="0" w:line="240" w:lineRule="auto"/>
              <w:jc w:val="left"/>
            </w:pPr>
            <w:r>
              <w:rPr>
                <w:rFonts w:ascii="宋体" w:hAnsi="宋体" w:eastAsia="宋体"/>
                <w:sz w:val="20"/>
              </w:rPr>
              <w:t>已接受</w:t>
            </w:r>
          </w:p>
        </w:tc>
        <w:tc>
          <w:tcPr>
            <w:tcW w:w="4536" w:type="dxa"/>
          </w:tcPr>
          <w:p w14:paraId="77F8E10C">
            <w:pPr>
              <w:spacing w:after="0" w:line="240" w:lineRule="auto"/>
              <w:jc w:val="left"/>
            </w:pPr>
            <w:r>
              <w:rPr>
                <w:rFonts w:ascii="宋体" w:hAnsi="宋体" w:eastAsia="宋体"/>
                <w:sz w:val="20"/>
              </w:rPr>
              <w:t>候选人接受Offer</w:t>
            </w:r>
          </w:p>
        </w:tc>
      </w:tr>
      <w:tr w14:paraId="43514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C485028">
            <w:pPr>
              <w:spacing w:after="0" w:line="240" w:lineRule="auto"/>
              <w:jc w:val="left"/>
            </w:pPr>
            <w:r>
              <w:rPr>
                <w:rFonts w:ascii="宋体" w:hAnsi="宋体" w:eastAsia="宋体"/>
                <w:sz w:val="20"/>
              </w:rPr>
              <w:t>已拒绝</w:t>
            </w:r>
          </w:p>
        </w:tc>
        <w:tc>
          <w:tcPr>
            <w:tcW w:w="4536" w:type="dxa"/>
            <w:shd w:val="clear" w:color="auto" w:fill="EBF0FA"/>
          </w:tcPr>
          <w:p w14:paraId="5DEF8E90">
            <w:pPr>
              <w:spacing w:after="0" w:line="240" w:lineRule="auto"/>
              <w:jc w:val="left"/>
            </w:pPr>
            <w:r>
              <w:rPr>
                <w:rFonts w:ascii="宋体" w:hAnsi="宋体" w:eastAsia="宋体"/>
                <w:sz w:val="20"/>
              </w:rPr>
              <w:t>候选人拒绝Offer</w:t>
            </w:r>
          </w:p>
        </w:tc>
      </w:tr>
      <w:tr w14:paraId="4EA2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82AF57C">
            <w:pPr>
              <w:spacing w:after="0" w:line="240" w:lineRule="auto"/>
              <w:jc w:val="left"/>
            </w:pPr>
            <w:r>
              <w:rPr>
                <w:rFonts w:ascii="宋体" w:hAnsi="宋体" w:eastAsia="宋体"/>
                <w:sz w:val="20"/>
              </w:rPr>
              <w:t>已撤回</w:t>
            </w:r>
          </w:p>
        </w:tc>
        <w:tc>
          <w:tcPr>
            <w:tcW w:w="4536" w:type="dxa"/>
          </w:tcPr>
          <w:p w14:paraId="05D32C4B">
            <w:pPr>
              <w:spacing w:after="0" w:line="240" w:lineRule="auto"/>
              <w:jc w:val="left"/>
            </w:pPr>
            <w:r>
              <w:rPr>
                <w:rFonts w:ascii="宋体" w:hAnsi="宋体" w:eastAsia="宋体"/>
                <w:sz w:val="20"/>
              </w:rPr>
              <w:t>撤销已送达的Offer</w:t>
            </w:r>
          </w:p>
        </w:tc>
      </w:tr>
      <w:tr w14:paraId="04B6C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053C9F6">
            <w:pPr>
              <w:spacing w:after="0" w:line="240" w:lineRule="auto"/>
              <w:jc w:val="left"/>
            </w:pPr>
            <w:r>
              <w:rPr>
                <w:rFonts w:ascii="宋体" w:hAnsi="宋体" w:eastAsia="宋体"/>
                <w:sz w:val="20"/>
              </w:rPr>
              <w:t>已过期</w:t>
            </w:r>
          </w:p>
        </w:tc>
        <w:tc>
          <w:tcPr>
            <w:tcW w:w="4536" w:type="dxa"/>
            <w:shd w:val="clear" w:color="auto" w:fill="EBF0FA"/>
          </w:tcPr>
          <w:p w14:paraId="4EA8AACE">
            <w:pPr>
              <w:spacing w:after="0" w:line="240" w:lineRule="auto"/>
              <w:jc w:val="left"/>
            </w:pPr>
            <w:r>
              <w:rPr>
                <w:rFonts w:ascii="宋体" w:hAnsi="宋体" w:eastAsia="宋体"/>
                <w:sz w:val="20"/>
              </w:rPr>
              <w:t>超过截止时间（默认48小时）未回复</w:t>
            </w:r>
          </w:p>
        </w:tc>
      </w:tr>
    </w:tbl>
    <w:p w14:paraId="04686C31">
      <w:pPr>
        <w:spacing w:after="160"/>
        <w:jc w:val="center"/>
      </w:pPr>
      <w:r>
        <w:rPr>
          <w:rFonts w:ascii="宋体" w:hAnsi="宋体" w:eastAsia="宋体"/>
          <w:i/>
          <w:color w:val="888888"/>
          <w:sz w:val="18"/>
        </w:rPr>
        <w:t>表2-11  Offer状态说明</w:t>
      </w:r>
    </w:p>
    <w:p w14:paraId="6636957C">
      <w:pPr>
        <w:spacing w:after="80" w:line="360" w:lineRule="exact"/>
      </w:pPr>
      <w:r>
        <w:rPr>
          <w:rFonts w:ascii="宋体" w:hAnsi="宋体" w:eastAsia="宋体"/>
          <w:b w:val="0"/>
          <w:i w:val="0"/>
          <w:sz w:val="22"/>
        </w:rPr>
        <w:t>时效管理：设定回复截止时间（默认48小时），超时自动标记为"已过期"，临近截止未回复时自动发送提醒邮件。</w:t>
      </w:r>
    </w:p>
    <w:p w14:paraId="29D46F6D">
      <w:pPr>
        <w:spacing w:after="80" w:line="360" w:lineRule="exact"/>
      </w:pPr>
      <w:r>
        <w:rPr>
          <w:rFonts w:ascii="宋体" w:hAnsi="宋体" w:eastAsia="宋体"/>
          <w:b w:val="0"/>
          <w:i w:val="0"/>
          <w:sz w:val="22"/>
        </w:rPr>
        <w:t>智能识别：系统读取候选人回复邮件，自动识别"接受"或"拒绝"意图，自动更新Offer状态。</w:t>
      </w:r>
    </w:p>
    <w:p w14:paraId="6C8BEF86">
      <w:pPr>
        <w:spacing w:after="80" w:line="360" w:lineRule="exact"/>
      </w:pPr>
      <w:r>
        <w:rPr>
          <w:rFonts w:ascii="宋体" w:hAnsi="宋体" w:eastAsia="宋体"/>
          <w:b w:val="0"/>
          <w:i w:val="0"/>
          <w:sz w:val="22"/>
        </w:rPr>
        <w:t>过期处理：已过期Offer可选择手动延期重新发送或取消。</w:t>
      </w:r>
    </w:p>
    <w:p w14:paraId="213A4752">
      <w:pPr>
        <w:spacing w:before="120" w:after="40"/>
      </w:pPr>
      <w:r>
        <w:rPr>
          <w:rFonts w:ascii="宋体" w:hAnsi="宋体" w:eastAsia="宋体"/>
          <w:b/>
          <w:color w:val="333333"/>
          <w:sz w:val="22"/>
        </w:rPr>
        <w:t>录用材料收集</w:t>
      </w:r>
    </w:p>
    <w:p w14:paraId="5C0AEBEF">
      <w:pPr>
        <w:spacing w:after="80" w:line="360" w:lineRule="exact"/>
      </w:pPr>
      <w:r>
        <w:rPr>
          <w:rFonts w:ascii="宋体" w:hAnsi="宋体" w:eastAsia="宋体"/>
          <w:b w:val="0"/>
          <w:i w:val="0"/>
          <w:sz w:val="22"/>
        </w:rPr>
        <w:t>候选人接受Offer后，系统自动触发邮件，要求候选人提供以下材料作初步确认：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A19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34C74537">
            <w:pPr>
              <w:spacing w:after="0" w:line="240" w:lineRule="auto"/>
              <w:jc w:val="center"/>
            </w:pPr>
            <w:r>
              <w:rPr>
                <w:rFonts w:ascii="宋体" w:hAnsi="宋体" w:eastAsia="宋体"/>
                <w:b/>
                <w:color w:val="FFFFFF"/>
                <w:sz w:val="20"/>
              </w:rPr>
              <w:t>材料名称</w:t>
            </w:r>
          </w:p>
        </w:tc>
        <w:tc>
          <w:tcPr>
            <w:tcW w:w="4536" w:type="dxa"/>
            <w:shd w:val="clear" w:color="auto" w:fill="1A3C6E"/>
          </w:tcPr>
          <w:p w14:paraId="0326A44A">
            <w:pPr>
              <w:spacing w:after="0" w:line="240" w:lineRule="auto"/>
              <w:jc w:val="center"/>
            </w:pPr>
            <w:r>
              <w:rPr>
                <w:rFonts w:ascii="宋体" w:hAnsi="宋体" w:eastAsia="宋体"/>
                <w:b/>
                <w:color w:val="FFFFFF"/>
                <w:sz w:val="20"/>
              </w:rPr>
              <w:t>用途</w:t>
            </w:r>
          </w:p>
        </w:tc>
      </w:tr>
      <w:tr w14:paraId="50BDD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674A847">
            <w:pPr>
              <w:spacing w:after="0" w:line="240" w:lineRule="auto"/>
              <w:jc w:val="left"/>
            </w:pPr>
            <w:r>
              <w:rPr>
                <w:rFonts w:ascii="宋体" w:hAnsi="宋体" w:eastAsia="宋体"/>
                <w:sz w:val="20"/>
              </w:rPr>
              <w:t>身份证扫描件</w:t>
            </w:r>
          </w:p>
        </w:tc>
        <w:tc>
          <w:tcPr>
            <w:tcW w:w="4536" w:type="dxa"/>
            <w:shd w:val="clear" w:color="auto" w:fill="EBF0FA"/>
          </w:tcPr>
          <w:p w14:paraId="69BB06B6">
            <w:pPr>
              <w:spacing w:after="0" w:line="240" w:lineRule="auto"/>
              <w:jc w:val="left"/>
            </w:pPr>
            <w:r>
              <w:rPr>
                <w:rFonts w:ascii="宋体" w:hAnsi="宋体" w:eastAsia="宋体"/>
                <w:sz w:val="20"/>
              </w:rPr>
              <w:t>身份核验</w:t>
            </w:r>
          </w:p>
        </w:tc>
      </w:tr>
      <w:tr w14:paraId="3E90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D59B89D">
            <w:pPr>
              <w:spacing w:after="0" w:line="240" w:lineRule="auto"/>
              <w:jc w:val="left"/>
            </w:pPr>
            <w:r>
              <w:rPr>
                <w:rFonts w:ascii="宋体" w:hAnsi="宋体" w:eastAsia="宋体"/>
                <w:sz w:val="20"/>
              </w:rPr>
              <w:t>学信网学籍在线验证报告</w:t>
            </w:r>
          </w:p>
        </w:tc>
        <w:tc>
          <w:tcPr>
            <w:tcW w:w="4536" w:type="dxa"/>
          </w:tcPr>
          <w:p w14:paraId="3C61A6B1">
            <w:pPr>
              <w:spacing w:after="0" w:line="240" w:lineRule="auto"/>
              <w:jc w:val="left"/>
            </w:pPr>
            <w:r>
              <w:rPr>
                <w:rFonts w:ascii="宋体" w:hAnsi="宋体" w:eastAsia="宋体"/>
                <w:sz w:val="20"/>
              </w:rPr>
              <w:t>学历验证</w:t>
            </w:r>
          </w:p>
        </w:tc>
      </w:tr>
      <w:tr w14:paraId="57780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D6101A0">
            <w:pPr>
              <w:spacing w:after="0" w:line="240" w:lineRule="auto"/>
              <w:jc w:val="left"/>
            </w:pPr>
            <w:r>
              <w:rPr>
                <w:rFonts w:ascii="宋体" w:hAnsi="宋体" w:eastAsia="宋体"/>
                <w:sz w:val="20"/>
              </w:rPr>
              <w:t>退工单扫描件（如有）</w:t>
            </w:r>
          </w:p>
        </w:tc>
        <w:tc>
          <w:tcPr>
            <w:tcW w:w="4536" w:type="dxa"/>
            <w:shd w:val="clear" w:color="auto" w:fill="EBF0FA"/>
          </w:tcPr>
          <w:p w14:paraId="7240CEAD">
            <w:pPr>
              <w:spacing w:after="0" w:line="240" w:lineRule="auto"/>
              <w:jc w:val="left"/>
            </w:pPr>
            <w:r>
              <w:rPr>
                <w:rFonts w:ascii="宋体" w:hAnsi="宋体" w:eastAsia="宋体"/>
                <w:sz w:val="20"/>
              </w:rPr>
              <w:t>前雇主离职证明</w:t>
            </w:r>
          </w:p>
        </w:tc>
      </w:tr>
    </w:tbl>
    <w:p w14:paraId="345E0204">
      <w:pPr>
        <w:spacing w:after="160"/>
        <w:jc w:val="center"/>
      </w:pPr>
      <w:r>
        <w:rPr>
          <w:rFonts w:ascii="宋体" w:hAnsi="宋体" w:eastAsia="宋体"/>
          <w:i/>
          <w:color w:val="888888"/>
          <w:sz w:val="18"/>
        </w:rPr>
        <w:t>表2-12  Offer接受后材料收集清单</w:t>
      </w:r>
    </w:p>
    <w:p w14:paraId="592E2782">
      <w:pPr>
        <w:spacing w:before="120" w:after="40"/>
      </w:pPr>
      <w:r>
        <w:rPr>
          <w:rFonts w:ascii="宋体" w:hAnsi="宋体" w:eastAsia="宋体"/>
          <w:b/>
          <w:color w:val="333333"/>
          <w:sz w:val="22"/>
        </w:rPr>
        <w:t>界面字段与权限</w:t>
      </w:r>
    </w:p>
    <w:p w14:paraId="0DD03946">
      <w:pPr>
        <w:spacing w:after="80" w:line="360" w:lineRule="exact"/>
      </w:pPr>
      <w:r>
        <w:rPr>
          <w:rFonts w:ascii="宋体" w:hAnsi="宋体" w:eastAsia="宋体"/>
          <w:b w:val="0"/>
          <w:i w:val="0"/>
          <w:sz w:val="22"/>
        </w:rPr>
        <w:t>展示字段：①Offer编号 ②候选人 ③邮箱 ④职位 ⑤入职公司 ⑥入职日期 ⑦状态 ⑧操作（同步Offer结果、撤销键）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7FE2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FBBBB8C">
            <w:pPr>
              <w:spacing w:after="0" w:line="240" w:lineRule="auto"/>
              <w:jc w:val="center"/>
            </w:pPr>
            <w:r>
              <w:rPr>
                <w:rFonts w:ascii="宋体" w:hAnsi="宋体" w:eastAsia="宋体"/>
                <w:b/>
                <w:color w:val="FFFFFF"/>
                <w:sz w:val="20"/>
              </w:rPr>
              <w:t>角色</w:t>
            </w:r>
          </w:p>
        </w:tc>
        <w:tc>
          <w:tcPr>
            <w:tcW w:w="4536" w:type="dxa"/>
            <w:shd w:val="clear" w:color="auto" w:fill="1A3C6E"/>
          </w:tcPr>
          <w:p w14:paraId="4A00ADCE">
            <w:pPr>
              <w:spacing w:after="0" w:line="240" w:lineRule="auto"/>
              <w:jc w:val="center"/>
            </w:pPr>
            <w:r>
              <w:rPr>
                <w:rFonts w:ascii="宋体" w:hAnsi="宋体" w:eastAsia="宋体"/>
                <w:b/>
                <w:color w:val="FFFFFF"/>
                <w:sz w:val="20"/>
              </w:rPr>
              <w:t>操作权限</w:t>
            </w:r>
          </w:p>
        </w:tc>
      </w:tr>
      <w:tr w14:paraId="6FC62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101FFD9">
            <w:pPr>
              <w:spacing w:after="0" w:line="240" w:lineRule="auto"/>
              <w:jc w:val="left"/>
            </w:pPr>
            <w:r>
              <w:rPr>
                <w:rFonts w:ascii="宋体" w:hAnsi="宋体" w:eastAsia="宋体"/>
                <w:sz w:val="20"/>
              </w:rPr>
              <w:t>人事专员</w:t>
            </w:r>
          </w:p>
        </w:tc>
        <w:tc>
          <w:tcPr>
            <w:tcW w:w="4536" w:type="dxa"/>
            <w:shd w:val="clear" w:color="auto" w:fill="EBF0FA"/>
          </w:tcPr>
          <w:p w14:paraId="634F8DCB">
            <w:pPr>
              <w:spacing w:after="0" w:line="240" w:lineRule="auto"/>
              <w:jc w:val="left"/>
            </w:pPr>
            <w:r>
              <w:rPr>
                <w:rFonts w:ascii="宋体" w:hAnsi="宋体" w:eastAsia="宋体"/>
                <w:sz w:val="20"/>
              </w:rPr>
              <w:t>待发Offer管理；确认是否经过入职前沟通；进行Offer编辑（选模板、预览、发送/保存草稿）；未沟通则标记"已拒绝"</w:t>
            </w:r>
          </w:p>
        </w:tc>
      </w:tr>
      <w:tr w14:paraId="0073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5876B0C">
            <w:pPr>
              <w:spacing w:after="0" w:line="240" w:lineRule="auto"/>
              <w:jc w:val="left"/>
            </w:pPr>
            <w:r>
              <w:rPr>
                <w:rFonts w:ascii="宋体" w:hAnsi="宋体" w:eastAsia="宋体"/>
                <w:sz w:val="20"/>
              </w:rPr>
              <w:t>Bu负责人</w:t>
            </w:r>
          </w:p>
        </w:tc>
        <w:tc>
          <w:tcPr>
            <w:tcW w:w="4536" w:type="dxa"/>
          </w:tcPr>
          <w:p w14:paraId="5A9A932F">
            <w:pPr>
              <w:spacing w:after="0" w:line="240" w:lineRule="auto"/>
              <w:jc w:val="left"/>
            </w:pPr>
            <w:r>
              <w:rPr>
                <w:rFonts w:ascii="宋体" w:hAnsi="宋体" w:eastAsia="宋体"/>
                <w:sz w:val="20"/>
              </w:rPr>
              <w:t>仅可见自己部门的，且只有查看功能</w:t>
            </w:r>
          </w:p>
        </w:tc>
      </w:tr>
      <w:tr w14:paraId="21A45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F6673E3">
            <w:pPr>
              <w:spacing w:after="0" w:line="240" w:lineRule="auto"/>
              <w:jc w:val="left"/>
            </w:pPr>
            <w:r>
              <w:rPr>
                <w:rFonts w:ascii="宋体" w:hAnsi="宋体" w:eastAsia="宋体"/>
                <w:sz w:val="20"/>
              </w:rPr>
              <w:t>人事负责人</w:t>
            </w:r>
          </w:p>
        </w:tc>
        <w:tc>
          <w:tcPr>
            <w:tcW w:w="4536" w:type="dxa"/>
            <w:shd w:val="clear" w:color="auto" w:fill="EBF0FA"/>
          </w:tcPr>
          <w:p w14:paraId="404E7CA9">
            <w:pPr>
              <w:spacing w:after="0" w:line="240" w:lineRule="auto"/>
              <w:jc w:val="left"/>
            </w:pPr>
            <w:r>
              <w:rPr>
                <w:rFonts w:ascii="宋体" w:hAnsi="宋体" w:eastAsia="宋体"/>
                <w:sz w:val="20"/>
              </w:rPr>
              <w:t>可见所有Offer状态，仅查看</w:t>
            </w:r>
          </w:p>
        </w:tc>
      </w:tr>
      <w:tr w14:paraId="6FA6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B696ECA">
            <w:pPr>
              <w:spacing w:after="0" w:line="240" w:lineRule="auto"/>
              <w:jc w:val="left"/>
            </w:pPr>
            <w:r>
              <w:rPr>
                <w:rFonts w:ascii="宋体" w:hAnsi="宋体" w:eastAsia="宋体"/>
                <w:sz w:val="20"/>
              </w:rPr>
              <w:t>Jenny</w:t>
            </w:r>
          </w:p>
        </w:tc>
        <w:tc>
          <w:tcPr>
            <w:tcW w:w="4536" w:type="dxa"/>
          </w:tcPr>
          <w:p w14:paraId="78209A17">
            <w:pPr>
              <w:spacing w:after="0" w:line="240" w:lineRule="auto"/>
              <w:jc w:val="left"/>
            </w:pPr>
            <w:r>
              <w:rPr>
                <w:rFonts w:ascii="宋体" w:hAnsi="宋体" w:eastAsia="宋体"/>
                <w:sz w:val="20"/>
              </w:rPr>
              <w:t>可见所有Offer状态，仅查看</w:t>
            </w:r>
          </w:p>
        </w:tc>
      </w:tr>
    </w:tbl>
    <w:p w14:paraId="036EA945">
      <w:pPr>
        <w:spacing w:after="160"/>
        <w:jc w:val="center"/>
      </w:pPr>
      <w:r>
        <w:rPr>
          <w:rFonts w:ascii="宋体" w:hAnsi="宋体" w:eastAsia="宋体"/>
          <w:i/>
          <w:color w:val="888888"/>
          <w:sz w:val="18"/>
        </w:rPr>
        <w:t>表2-13  Offer管理板块权限说明</w:t>
      </w:r>
    </w:p>
    <w:p w14:paraId="642696CF">
      <w:pPr>
        <w:spacing w:before="240" w:after="80"/>
      </w:pPr>
      <w:r>
        <w:rPr>
          <w:rFonts w:ascii="宋体" w:hAnsi="宋体" w:eastAsia="宋体"/>
          <w:b/>
          <w:color w:val="1A3C6E"/>
          <w:sz w:val="26"/>
        </w:rPr>
        <w:t>2.2  入职管理</w:t>
      </w:r>
    </w:p>
    <w:p w14:paraId="32F56C65">
      <w:pPr>
        <w:spacing w:before="160" w:after="60"/>
      </w:pPr>
      <w:r>
        <w:rPr>
          <w:rFonts w:ascii="宋体" w:hAnsi="宋体" w:eastAsia="宋体"/>
          <w:b/>
          <w:color w:val="2E6EB4"/>
          <w:sz w:val="24"/>
        </w:rPr>
        <w:t>2.2.1  入职引导</w:t>
      </w:r>
    </w:p>
    <w:p w14:paraId="4FD015F2">
      <w:pPr>
        <w:spacing w:before="120" w:after="40"/>
      </w:pPr>
      <w:r>
        <w:rPr>
          <w:rFonts w:ascii="宋体" w:hAnsi="宋体" w:eastAsia="宋体"/>
          <w:b/>
          <w:color w:val="333333"/>
          <w:sz w:val="22"/>
        </w:rPr>
        <w:t>模块概述</w:t>
      </w:r>
    </w:p>
    <w:p w14:paraId="1FE59ACD">
      <w:pPr>
        <w:spacing w:after="80" w:line="360" w:lineRule="exact"/>
      </w:pPr>
      <w:r>
        <w:rPr>
          <w:rFonts w:ascii="宋体" w:hAnsi="宋体" w:eastAsia="宋体"/>
          <w:b w:val="0"/>
          <w:i w:val="0"/>
          <w:sz w:val="22"/>
        </w:rPr>
        <w:t>入职管理模块负责管理候选人接受Offer后到正式入职前的全部准备工作。系统将入职准备任务分解到各责任部门，以任务卡形式逐项下发、逐项确认，确保入职流程完整无遗漏。</w:t>
      </w:r>
    </w:p>
    <w:p w14:paraId="4AB8E468">
      <w:pPr>
        <w:spacing w:after="80" w:line="360" w:lineRule="exact"/>
      </w:pPr>
      <w:r>
        <w:rPr>
          <w:rFonts w:ascii="宋体" w:hAnsi="宋体" w:eastAsia="宋体"/>
          <w:b w:val="0"/>
          <w:i w:val="0"/>
          <w:sz w:val="22"/>
        </w:rPr>
        <w:t>人事端根据新员工的入职部门和岗位，自动生成分部门的入职准备任务清单，精确分配到每个具体负责人的账号内。每项任务需责任人完成后点击确认，人事端可查看所有任务的完成情况，但仅可确认本部门（人事部）的任务。</w:t>
      </w:r>
    </w:p>
    <w:p w14:paraId="2D1EA830">
      <w:pPr>
        <w:spacing w:before="120" w:after="40"/>
      </w:pPr>
      <w:r>
        <w:rPr>
          <w:rFonts w:ascii="宋体" w:hAnsi="宋体" w:eastAsia="宋体"/>
          <w:b/>
          <w:color w:val="333333"/>
          <w:sz w:val="22"/>
        </w:rPr>
        <w:t>人事端任务清单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37C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347ABAD4">
            <w:pPr>
              <w:spacing w:after="0" w:line="240" w:lineRule="auto"/>
              <w:jc w:val="center"/>
            </w:pPr>
            <w:r>
              <w:rPr>
                <w:rFonts w:ascii="宋体" w:hAnsi="宋体" w:eastAsia="宋体"/>
                <w:b/>
                <w:color w:val="FFFFFF"/>
                <w:sz w:val="20"/>
              </w:rPr>
              <w:t>序号</w:t>
            </w:r>
          </w:p>
        </w:tc>
        <w:tc>
          <w:tcPr>
            <w:tcW w:w="3024" w:type="dxa"/>
            <w:shd w:val="clear" w:color="auto" w:fill="1A3C6E"/>
          </w:tcPr>
          <w:p w14:paraId="5CEAE4DB">
            <w:pPr>
              <w:spacing w:after="0" w:line="240" w:lineRule="auto"/>
              <w:jc w:val="center"/>
            </w:pPr>
            <w:r>
              <w:rPr>
                <w:rFonts w:ascii="宋体" w:hAnsi="宋体" w:eastAsia="宋体"/>
                <w:b/>
                <w:color w:val="FFFFFF"/>
                <w:sz w:val="20"/>
              </w:rPr>
              <w:t>任务内容</w:t>
            </w:r>
          </w:p>
        </w:tc>
        <w:tc>
          <w:tcPr>
            <w:tcW w:w="3024" w:type="dxa"/>
            <w:shd w:val="clear" w:color="auto" w:fill="1A3C6E"/>
          </w:tcPr>
          <w:p w14:paraId="50DFA5C8">
            <w:pPr>
              <w:spacing w:after="0" w:line="240" w:lineRule="auto"/>
              <w:jc w:val="center"/>
            </w:pPr>
            <w:r>
              <w:rPr>
                <w:rFonts w:ascii="宋体" w:hAnsi="宋体" w:eastAsia="宋体"/>
                <w:b/>
                <w:color w:val="FFFFFF"/>
                <w:sz w:val="20"/>
              </w:rPr>
              <w:t>完成标准</w:t>
            </w:r>
          </w:p>
        </w:tc>
      </w:tr>
      <w:tr w14:paraId="5150B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BAD55CC">
            <w:pPr>
              <w:spacing w:after="0" w:line="240" w:lineRule="auto"/>
              <w:jc w:val="left"/>
            </w:pPr>
            <w:r>
              <w:rPr>
                <w:rFonts w:ascii="宋体" w:hAnsi="宋体" w:eastAsia="宋体"/>
                <w:sz w:val="20"/>
              </w:rPr>
              <w:t>1</w:t>
            </w:r>
          </w:p>
        </w:tc>
        <w:tc>
          <w:tcPr>
            <w:tcW w:w="3024" w:type="dxa"/>
            <w:shd w:val="clear" w:color="auto" w:fill="EBF0FA"/>
          </w:tcPr>
          <w:p w14:paraId="342C92BF">
            <w:pPr>
              <w:spacing w:after="0" w:line="240" w:lineRule="auto"/>
              <w:jc w:val="left"/>
            </w:pPr>
            <w:r>
              <w:rPr>
                <w:rFonts w:ascii="宋体" w:hAnsi="宋体" w:eastAsia="宋体"/>
                <w:sz w:val="20"/>
              </w:rPr>
              <w:t>沟通跟踪动态</w:t>
            </w:r>
          </w:p>
        </w:tc>
        <w:tc>
          <w:tcPr>
            <w:tcW w:w="3024" w:type="dxa"/>
            <w:shd w:val="clear" w:color="auto" w:fill="EBF0FA"/>
          </w:tcPr>
          <w:p w14:paraId="65943F8E">
            <w:pPr>
              <w:spacing w:after="0" w:line="240" w:lineRule="auto"/>
              <w:jc w:val="left"/>
            </w:pPr>
            <w:r>
              <w:rPr>
                <w:rFonts w:ascii="宋体" w:hAnsi="宋体" w:eastAsia="宋体"/>
                <w:sz w:val="20"/>
              </w:rPr>
              <w:t>与候选人保持联系，确认入职意向，保证按时到岗</w:t>
            </w:r>
          </w:p>
        </w:tc>
      </w:tr>
      <w:tr w14:paraId="3AD0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347565">
            <w:pPr>
              <w:spacing w:after="0" w:line="240" w:lineRule="auto"/>
              <w:jc w:val="left"/>
            </w:pPr>
            <w:r>
              <w:rPr>
                <w:rFonts w:ascii="宋体" w:hAnsi="宋体" w:eastAsia="宋体"/>
                <w:sz w:val="20"/>
              </w:rPr>
              <w:t>2</w:t>
            </w:r>
          </w:p>
        </w:tc>
        <w:tc>
          <w:tcPr>
            <w:tcW w:w="3024" w:type="dxa"/>
          </w:tcPr>
          <w:p w14:paraId="3CE341D1">
            <w:pPr>
              <w:spacing w:after="0" w:line="240" w:lineRule="auto"/>
              <w:jc w:val="left"/>
            </w:pPr>
            <w:r>
              <w:rPr>
                <w:rFonts w:ascii="宋体" w:hAnsi="宋体" w:eastAsia="宋体"/>
                <w:sz w:val="20"/>
              </w:rPr>
              <w:t>材料收取与验证</w:t>
            </w:r>
          </w:p>
        </w:tc>
        <w:tc>
          <w:tcPr>
            <w:tcW w:w="3024" w:type="dxa"/>
          </w:tcPr>
          <w:p w14:paraId="58B2AD95">
            <w:pPr>
              <w:spacing w:after="0" w:line="240" w:lineRule="auto"/>
              <w:jc w:val="left"/>
            </w:pPr>
            <w:r>
              <w:rPr>
                <w:rFonts w:ascii="宋体" w:hAnsi="宋体" w:eastAsia="宋体"/>
                <w:sz w:val="20"/>
              </w:rPr>
              <w:t>收取身份证、学历验证报告、退工单（若有）、银行卡复印件、户口本户主页和本人页复印件、1个月内体检报告，核对原件</w:t>
            </w:r>
          </w:p>
        </w:tc>
      </w:tr>
      <w:tr w14:paraId="683E8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78585E2">
            <w:pPr>
              <w:spacing w:after="0" w:line="240" w:lineRule="auto"/>
              <w:jc w:val="left"/>
            </w:pPr>
            <w:r>
              <w:rPr>
                <w:rFonts w:ascii="宋体" w:hAnsi="宋体" w:eastAsia="宋体"/>
                <w:sz w:val="20"/>
              </w:rPr>
              <w:t>3</w:t>
            </w:r>
          </w:p>
        </w:tc>
        <w:tc>
          <w:tcPr>
            <w:tcW w:w="3024" w:type="dxa"/>
            <w:shd w:val="clear" w:color="auto" w:fill="EBF0FA"/>
          </w:tcPr>
          <w:p w14:paraId="6AF9298A">
            <w:pPr>
              <w:spacing w:after="0" w:line="240" w:lineRule="auto"/>
              <w:jc w:val="left"/>
            </w:pPr>
            <w:r>
              <w:rPr>
                <w:rFonts w:ascii="宋体" w:hAnsi="宋体" w:eastAsia="宋体"/>
                <w:sz w:val="20"/>
              </w:rPr>
              <w:t>带领参观办公场所</w:t>
            </w:r>
          </w:p>
        </w:tc>
        <w:tc>
          <w:tcPr>
            <w:tcW w:w="3024" w:type="dxa"/>
            <w:shd w:val="clear" w:color="auto" w:fill="EBF0FA"/>
          </w:tcPr>
          <w:p w14:paraId="7949BDD0">
            <w:pPr>
              <w:spacing w:after="0" w:line="240" w:lineRule="auto"/>
              <w:jc w:val="left"/>
            </w:pPr>
            <w:r>
              <w:rPr>
                <w:rFonts w:ascii="宋体" w:hAnsi="宋体" w:eastAsia="宋体"/>
                <w:sz w:val="20"/>
              </w:rPr>
              <w:t>引导新员工熟悉办公环境</w:t>
            </w:r>
          </w:p>
        </w:tc>
      </w:tr>
      <w:tr w14:paraId="5E63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87CF64">
            <w:pPr>
              <w:spacing w:after="0" w:line="240" w:lineRule="auto"/>
              <w:jc w:val="left"/>
            </w:pPr>
            <w:r>
              <w:rPr>
                <w:rFonts w:ascii="宋体" w:hAnsi="宋体" w:eastAsia="宋体"/>
                <w:sz w:val="20"/>
              </w:rPr>
              <w:t>4</w:t>
            </w:r>
          </w:p>
        </w:tc>
        <w:tc>
          <w:tcPr>
            <w:tcW w:w="3024" w:type="dxa"/>
          </w:tcPr>
          <w:p w14:paraId="603B8C76">
            <w:pPr>
              <w:spacing w:after="0" w:line="240" w:lineRule="auto"/>
              <w:jc w:val="left"/>
            </w:pPr>
            <w:r>
              <w:rPr>
                <w:rFonts w:ascii="宋体" w:hAnsi="宋体" w:eastAsia="宋体"/>
                <w:sz w:val="20"/>
              </w:rPr>
              <w:t>介绍公司同事</w:t>
            </w:r>
          </w:p>
        </w:tc>
        <w:tc>
          <w:tcPr>
            <w:tcW w:w="3024" w:type="dxa"/>
          </w:tcPr>
          <w:p w14:paraId="428A1EC4">
            <w:pPr>
              <w:spacing w:after="0" w:line="240" w:lineRule="auto"/>
              <w:jc w:val="left"/>
            </w:pPr>
            <w:r>
              <w:rPr>
                <w:rFonts w:ascii="宋体" w:hAnsi="宋体" w:eastAsia="宋体"/>
                <w:sz w:val="20"/>
              </w:rPr>
              <w:t>介绍各部门同事姓名与职务</w:t>
            </w:r>
          </w:p>
        </w:tc>
      </w:tr>
      <w:tr w14:paraId="0AEB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0AB3903">
            <w:pPr>
              <w:spacing w:after="0" w:line="240" w:lineRule="auto"/>
              <w:jc w:val="left"/>
            </w:pPr>
            <w:r>
              <w:rPr>
                <w:rFonts w:ascii="宋体" w:hAnsi="宋体" w:eastAsia="宋体"/>
                <w:sz w:val="20"/>
              </w:rPr>
              <w:t>5</w:t>
            </w:r>
          </w:p>
        </w:tc>
        <w:tc>
          <w:tcPr>
            <w:tcW w:w="3024" w:type="dxa"/>
            <w:shd w:val="clear" w:color="auto" w:fill="EBF0FA"/>
          </w:tcPr>
          <w:p w14:paraId="2FC5184D">
            <w:pPr>
              <w:spacing w:after="0" w:line="240" w:lineRule="auto"/>
              <w:jc w:val="left"/>
            </w:pPr>
            <w:r>
              <w:rPr>
                <w:rFonts w:ascii="宋体" w:hAnsi="宋体" w:eastAsia="宋体"/>
                <w:sz w:val="20"/>
              </w:rPr>
              <w:t>微信群迎新</w:t>
            </w:r>
          </w:p>
        </w:tc>
        <w:tc>
          <w:tcPr>
            <w:tcW w:w="3024" w:type="dxa"/>
            <w:shd w:val="clear" w:color="auto" w:fill="EBF0FA"/>
          </w:tcPr>
          <w:p w14:paraId="1DAF1B7D">
            <w:pPr>
              <w:spacing w:after="0" w:line="240" w:lineRule="auto"/>
              <w:jc w:val="left"/>
            </w:pPr>
            <w:r>
              <w:rPr>
                <w:rFonts w:ascii="宋体" w:hAnsi="宋体" w:eastAsia="宋体"/>
                <w:sz w:val="20"/>
              </w:rPr>
              <w:t>添加新员工至微信群，发送迎新公告</w:t>
            </w:r>
          </w:p>
        </w:tc>
      </w:tr>
      <w:tr w14:paraId="57F5F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D94FC0">
            <w:pPr>
              <w:spacing w:after="0" w:line="240" w:lineRule="auto"/>
              <w:jc w:val="left"/>
            </w:pPr>
            <w:r>
              <w:rPr>
                <w:rFonts w:ascii="宋体" w:hAnsi="宋体" w:eastAsia="宋体"/>
                <w:sz w:val="20"/>
              </w:rPr>
              <w:t>6</w:t>
            </w:r>
          </w:p>
        </w:tc>
        <w:tc>
          <w:tcPr>
            <w:tcW w:w="3024" w:type="dxa"/>
          </w:tcPr>
          <w:p w14:paraId="1BBE1AC0">
            <w:pPr>
              <w:spacing w:after="0" w:line="240" w:lineRule="auto"/>
              <w:jc w:val="left"/>
            </w:pPr>
            <w:r>
              <w:rPr>
                <w:rFonts w:ascii="宋体" w:hAnsi="宋体" w:eastAsia="宋体"/>
                <w:sz w:val="20"/>
              </w:rPr>
              <w:t>钉钉入职办理</w:t>
            </w:r>
          </w:p>
        </w:tc>
        <w:tc>
          <w:tcPr>
            <w:tcW w:w="3024" w:type="dxa"/>
          </w:tcPr>
          <w:p w14:paraId="230620C3">
            <w:pPr>
              <w:spacing w:after="0" w:line="240" w:lineRule="auto"/>
              <w:jc w:val="left"/>
            </w:pPr>
            <w:r>
              <w:rPr>
                <w:rFonts w:ascii="宋体" w:hAnsi="宋体" w:eastAsia="宋体"/>
                <w:sz w:val="20"/>
              </w:rPr>
              <w:t>办理钉钉入职登记，设置考勤组，完成首次打卡</w:t>
            </w:r>
          </w:p>
        </w:tc>
      </w:tr>
      <w:tr w14:paraId="04E6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FB6073B">
            <w:pPr>
              <w:spacing w:after="0" w:line="240" w:lineRule="auto"/>
              <w:jc w:val="left"/>
            </w:pPr>
            <w:r>
              <w:rPr>
                <w:rFonts w:ascii="宋体" w:hAnsi="宋体" w:eastAsia="宋体"/>
                <w:sz w:val="20"/>
              </w:rPr>
              <w:t>7</w:t>
            </w:r>
          </w:p>
        </w:tc>
        <w:tc>
          <w:tcPr>
            <w:tcW w:w="3024" w:type="dxa"/>
            <w:shd w:val="clear" w:color="auto" w:fill="EBF0FA"/>
          </w:tcPr>
          <w:p w14:paraId="0E39DE9B">
            <w:pPr>
              <w:spacing w:after="0" w:line="240" w:lineRule="auto"/>
              <w:jc w:val="left"/>
            </w:pPr>
            <w:r>
              <w:rPr>
                <w:rFonts w:ascii="宋体" w:hAnsi="宋体" w:eastAsia="宋体"/>
                <w:sz w:val="20"/>
              </w:rPr>
              <w:t>入职午餐</w:t>
            </w:r>
          </w:p>
        </w:tc>
        <w:tc>
          <w:tcPr>
            <w:tcW w:w="3024" w:type="dxa"/>
            <w:shd w:val="clear" w:color="auto" w:fill="EBF0FA"/>
          </w:tcPr>
          <w:p w14:paraId="1F108061">
            <w:pPr>
              <w:spacing w:after="0" w:line="240" w:lineRule="auto"/>
              <w:jc w:val="left"/>
            </w:pPr>
            <w:r>
              <w:rPr>
                <w:rFonts w:ascii="宋体" w:hAnsi="宋体" w:eastAsia="宋体"/>
                <w:sz w:val="20"/>
              </w:rPr>
              <w:t>中午带领新员工午餐</w:t>
            </w:r>
          </w:p>
        </w:tc>
      </w:tr>
      <w:tr w14:paraId="2B78E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DF3BE12">
            <w:pPr>
              <w:spacing w:after="0" w:line="240" w:lineRule="auto"/>
              <w:jc w:val="left"/>
            </w:pPr>
            <w:r>
              <w:rPr>
                <w:rFonts w:ascii="宋体" w:hAnsi="宋体" w:eastAsia="宋体"/>
                <w:sz w:val="20"/>
              </w:rPr>
              <w:t>8</w:t>
            </w:r>
          </w:p>
        </w:tc>
        <w:tc>
          <w:tcPr>
            <w:tcW w:w="3024" w:type="dxa"/>
          </w:tcPr>
          <w:p w14:paraId="617B9947">
            <w:pPr>
              <w:spacing w:after="0" w:line="240" w:lineRule="auto"/>
              <w:jc w:val="left"/>
            </w:pPr>
            <w:r>
              <w:rPr>
                <w:rFonts w:ascii="宋体" w:hAnsi="宋体" w:eastAsia="宋体"/>
                <w:sz w:val="20"/>
              </w:rPr>
              <w:t>劳动合同签订</w:t>
            </w:r>
          </w:p>
        </w:tc>
        <w:tc>
          <w:tcPr>
            <w:tcW w:w="3024" w:type="dxa"/>
          </w:tcPr>
          <w:p w14:paraId="47E37ACB">
            <w:pPr>
              <w:spacing w:after="0" w:line="240" w:lineRule="auto"/>
              <w:jc w:val="left"/>
            </w:pPr>
            <w:r>
              <w:rPr>
                <w:rFonts w:ascii="宋体" w:hAnsi="宋体" w:eastAsia="宋体"/>
                <w:sz w:val="20"/>
              </w:rPr>
              <w:t>签订劳动合同或实习协议</w:t>
            </w:r>
          </w:p>
        </w:tc>
      </w:tr>
      <w:tr w14:paraId="1BE7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69170A9">
            <w:pPr>
              <w:spacing w:after="0" w:line="240" w:lineRule="auto"/>
              <w:jc w:val="left"/>
            </w:pPr>
            <w:r>
              <w:rPr>
                <w:rFonts w:ascii="宋体" w:hAnsi="宋体" w:eastAsia="宋体"/>
                <w:sz w:val="20"/>
              </w:rPr>
              <w:t>9</w:t>
            </w:r>
          </w:p>
        </w:tc>
        <w:tc>
          <w:tcPr>
            <w:tcW w:w="3024" w:type="dxa"/>
            <w:shd w:val="clear" w:color="auto" w:fill="EBF0FA"/>
          </w:tcPr>
          <w:p w14:paraId="1ADCE468">
            <w:pPr>
              <w:spacing w:after="0" w:line="240" w:lineRule="auto"/>
              <w:jc w:val="left"/>
            </w:pPr>
            <w:r>
              <w:rPr>
                <w:rFonts w:ascii="宋体" w:hAnsi="宋体" w:eastAsia="宋体"/>
                <w:sz w:val="20"/>
              </w:rPr>
              <w:t>签订员工手册</w:t>
            </w:r>
          </w:p>
        </w:tc>
        <w:tc>
          <w:tcPr>
            <w:tcW w:w="3024" w:type="dxa"/>
            <w:shd w:val="clear" w:color="auto" w:fill="EBF0FA"/>
          </w:tcPr>
          <w:p w14:paraId="3A0E5AF7">
            <w:pPr>
              <w:spacing w:after="0" w:line="240" w:lineRule="auto"/>
              <w:jc w:val="left"/>
            </w:pPr>
            <w:r>
              <w:rPr>
                <w:rFonts w:ascii="宋体" w:hAnsi="宋体" w:eastAsia="宋体"/>
                <w:sz w:val="20"/>
              </w:rPr>
              <w:t>员工手册签署页签字确认</w:t>
            </w:r>
          </w:p>
        </w:tc>
      </w:tr>
      <w:tr w14:paraId="6D61B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AD8484">
            <w:pPr>
              <w:spacing w:after="0" w:line="240" w:lineRule="auto"/>
              <w:jc w:val="left"/>
            </w:pPr>
            <w:r>
              <w:rPr>
                <w:rFonts w:ascii="宋体" w:hAnsi="宋体" w:eastAsia="宋体"/>
                <w:sz w:val="20"/>
              </w:rPr>
              <w:t>10</w:t>
            </w:r>
          </w:p>
        </w:tc>
        <w:tc>
          <w:tcPr>
            <w:tcW w:w="3024" w:type="dxa"/>
          </w:tcPr>
          <w:p w14:paraId="58C4DA9D">
            <w:pPr>
              <w:spacing w:after="0" w:line="240" w:lineRule="auto"/>
              <w:jc w:val="left"/>
            </w:pPr>
            <w:r>
              <w:rPr>
                <w:rFonts w:ascii="宋体" w:hAnsi="宋体" w:eastAsia="宋体"/>
                <w:sz w:val="20"/>
              </w:rPr>
              <w:t>钉钉登记表导出</w:t>
            </w:r>
          </w:p>
        </w:tc>
        <w:tc>
          <w:tcPr>
            <w:tcW w:w="3024" w:type="dxa"/>
          </w:tcPr>
          <w:p w14:paraId="67BAF186">
            <w:pPr>
              <w:spacing w:after="0" w:line="240" w:lineRule="auto"/>
              <w:jc w:val="left"/>
            </w:pPr>
            <w:r>
              <w:rPr>
                <w:rFonts w:ascii="宋体" w:hAnsi="宋体" w:eastAsia="宋体"/>
                <w:sz w:val="20"/>
              </w:rPr>
              <w:t>链接钉钉API，导出钉钉入职登记表用于存档</w:t>
            </w:r>
          </w:p>
        </w:tc>
      </w:tr>
      <w:tr w14:paraId="31CC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C8496EE">
            <w:pPr>
              <w:spacing w:after="0" w:line="240" w:lineRule="auto"/>
              <w:jc w:val="left"/>
            </w:pPr>
            <w:r>
              <w:rPr>
                <w:rFonts w:ascii="宋体" w:hAnsi="宋体" w:eastAsia="宋体"/>
                <w:sz w:val="20"/>
              </w:rPr>
              <w:t>11</w:t>
            </w:r>
          </w:p>
        </w:tc>
        <w:tc>
          <w:tcPr>
            <w:tcW w:w="3024" w:type="dxa"/>
            <w:shd w:val="clear" w:color="auto" w:fill="EBF0FA"/>
          </w:tcPr>
          <w:p w14:paraId="1064E01A">
            <w:pPr>
              <w:spacing w:after="0" w:line="240" w:lineRule="auto"/>
              <w:jc w:val="left"/>
            </w:pPr>
            <w:r>
              <w:rPr>
                <w:rFonts w:ascii="宋体" w:hAnsi="宋体" w:eastAsia="宋体"/>
                <w:sz w:val="20"/>
              </w:rPr>
              <w:t>员工培训</w:t>
            </w:r>
          </w:p>
        </w:tc>
        <w:tc>
          <w:tcPr>
            <w:tcW w:w="3024" w:type="dxa"/>
            <w:shd w:val="clear" w:color="auto" w:fill="EBF0FA"/>
          </w:tcPr>
          <w:p w14:paraId="5FE75073">
            <w:pPr>
              <w:spacing w:after="0" w:line="240" w:lineRule="auto"/>
              <w:jc w:val="left"/>
            </w:pPr>
            <w:r>
              <w:rPr>
                <w:rFonts w:ascii="宋体" w:hAnsi="宋体" w:eastAsia="宋体"/>
                <w:sz w:val="20"/>
              </w:rPr>
              <w:t>组织入职培训（详见员工培训模块）</w:t>
            </w:r>
          </w:p>
        </w:tc>
      </w:tr>
      <w:tr w14:paraId="3054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D53C65">
            <w:pPr>
              <w:spacing w:after="0" w:line="240" w:lineRule="auto"/>
              <w:jc w:val="left"/>
            </w:pPr>
            <w:r>
              <w:rPr>
                <w:rFonts w:ascii="宋体" w:hAnsi="宋体" w:eastAsia="宋体"/>
                <w:sz w:val="20"/>
              </w:rPr>
              <w:t>12</w:t>
            </w:r>
          </w:p>
        </w:tc>
        <w:tc>
          <w:tcPr>
            <w:tcW w:w="3024" w:type="dxa"/>
          </w:tcPr>
          <w:p w14:paraId="27759802">
            <w:pPr>
              <w:spacing w:after="0" w:line="240" w:lineRule="auto"/>
              <w:jc w:val="left"/>
            </w:pPr>
            <w:r>
              <w:rPr>
                <w:rFonts w:ascii="宋体" w:hAnsi="宋体" w:eastAsia="宋体"/>
                <w:sz w:val="20"/>
              </w:rPr>
              <w:t>用印文件检查</w:t>
            </w:r>
          </w:p>
        </w:tc>
        <w:tc>
          <w:tcPr>
            <w:tcW w:w="3024" w:type="dxa"/>
          </w:tcPr>
          <w:p w14:paraId="26F1EF14">
            <w:pPr>
              <w:spacing w:after="0" w:line="240" w:lineRule="auto"/>
              <w:jc w:val="left"/>
            </w:pPr>
            <w:r>
              <w:rPr>
                <w:rFonts w:ascii="宋体" w:hAnsi="宋体" w:eastAsia="宋体"/>
                <w:sz w:val="20"/>
              </w:rPr>
              <w:t>确认所有文件已完成用印和签字</w:t>
            </w:r>
          </w:p>
        </w:tc>
      </w:tr>
    </w:tbl>
    <w:p w14:paraId="42337AC2">
      <w:pPr>
        <w:spacing w:after="160"/>
        <w:jc w:val="center"/>
      </w:pPr>
      <w:r>
        <w:rPr>
          <w:rFonts w:ascii="宋体" w:hAnsi="宋体" w:eastAsia="宋体"/>
          <w:i/>
          <w:color w:val="888888"/>
          <w:sz w:val="18"/>
        </w:rPr>
        <w:t>表2-14  人事端入职任务清单</w:t>
      </w:r>
    </w:p>
    <w:p w14:paraId="06972E7A">
      <w:pPr>
        <w:spacing w:before="120" w:after="40"/>
      </w:pPr>
      <w:r>
        <w:rPr>
          <w:rFonts w:ascii="宋体" w:hAnsi="宋体" w:eastAsia="宋体"/>
          <w:b/>
          <w:color w:val="333333"/>
          <w:sz w:val="22"/>
        </w:rPr>
        <w:t>物业端任务清单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4F6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75CB5F33">
            <w:pPr>
              <w:spacing w:after="0" w:line="240" w:lineRule="auto"/>
              <w:jc w:val="center"/>
            </w:pPr>
            <w:r>
              <w:rPr>
                <w:rFonts w:ascii="宋体" w:hAnsi="宋体" w:eastAsia="宋体"/>
                <w:b/>
                <w:color w:val="FFFFFF"/>
                <w:sz w:val="20"/>
              </w:rPr>
              <w:t>序号</w:t>
            </w:r>
          </w:p>
        </w:tc>
        <w:tc>
          <w:tcPr>
            <w:tcW w:w="3024" w:type="dxa"/>
            <w:shd w:val="clear" w:color="auto" w:fill="1A3C6E"/>
          </w:tcPr>
          <w:p w14:paraId="02BF6733">
            <w:pPr>
              <w:spacing w:after="0" w:line="240" w:lineRule="auto"/>
              <w:jc w:val="center"/>
            </w:pPr>
            <w:r>
              <w:rPr>
                <w:rFonts w:ascii="宋体" w:hAnsi="宋体" w:eastAsia="宋体"/>
                <w:b/>
                <w:color w:val="FFFFFF"/>
                <w:sz w:val="20"/>
              </w:rPr>
              <w:t>任务内容</w:t>
            </w:r>
          </w:p>
        </w:tc>
        <w:tc>
          <w:tcPr>
            <w:tcW w:w="3024" w:type="dxa"/>
            <w:shd w:val="clear" w:color="auto" w:fill="1A3C6E"/>
          </w:tcPr>
          <w:p w14:paraId="54A2FCA3">
            <w:pPr>
              <w:spacing w:after="0" w:line="240" w:lineRule="auto"/>
              <w:jc w:val="center"/>
            </w:pPr>
            <w:r>
              <w:rPr>
                <w:rFonts w:ascii="宋体" w:hAnsi="宋体" w:eastAsia="宋体"/>
                <w:b/>
                <w:color w:val="FFFFFF"/>
                <w:sz w:val="20"/>
              </w:rPr>
              <w:t>负责账号</w:t>
            </w:r>
          </w:p>
        </w:tc>
      </w:tr>
      <w:tr w14:paraId="40A8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FC98407">
            <w:pPr>
              <w:spacing w:after="0" w:line="240" w:lineRule="auto"/>
              <w:jc w:val="left"/>
            </w:pPr>
            <w:r>
              <w:rPr>
                <w:rFonts w:ascii="宋体" w:hAnsi="宋体" w:eastAsia="宋体"/>
                <w:sz w:val="20"/>
              </w:rPr>
              <w:t>1</w:t>
            </w:r>
          </w:p>
        </w:tc>
        <w:tc>
          <w:tcPr>
            <w:tcW w:w="3024" w:type="dxa"/>
            <w:shd w:val="clear" w:color="auto" w:fill="EBF0FA"/>
          </w:tcPr>
          <w:p w14:paraId="56B1D337">
            <w:pPr>
              <w:spacing w:after="0" w:line="240" w:lineRule="auto"/>
              <w:jc w:val="left"/>
            </w:pPr>
            <w:r>
              <w:rPr>
                <w:rFonts w:ascii="宋体" w:hAnsi="宋体" w:eastAsia="宋体"/>
                <w:sz w:val="20"/>
              </w:rPr>
              <w:t>安排办公座位和电脑</w:t>
            </w:r>
          </w:p>
        </w:tc>
        <w:tc>
          <w:tcPr>
            <w:tcW w:w="3024" w:type="dxa"/>
            <w:shd w:val="clear" w:color="auto" w:fill="EBF0FA"/>
          </w:tcPr>
          <w:p w14:paraId="37A55A0D">
            <w:pPr>
              <w:spacing w:after="0" w:line="240" w:lineRule="auto"/>
              <w:jc w:val="left"/>
            </w:pPr>
            <w:r>
              <w:rPr>
                <w:rFonts w:ascii="宋体" w:hAnsi="宋体" w:eastAsia="宋体"/>
                <w:sz w:val="20"/>
              </w:rPr>
              <w:t>Winson（汪顺）</w:t>
            </w:r>
          </w:p>
        </w:tc>
      </w:tr>
      <w:tr w14:paraId="56D2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7F6368">
            <w:pPr>
              <w:spacing w:after="0" w:line="240" w:lineRule="auto"/>
              <w:jc w:val="left"/>
            </w:pPr>
            <w:r>
              <w:rPr>
                <w:rFonts w:ascii="宋体" w:hAnsi="宋体" w:eastAsia="宋体"/>
                <w:sz w:val="20"/>
              </w:rPr>
              <w:t>2</w:t>
            </w:r>
          </w:p>
        </w:tc>
        <w:tc>
          <w:tcPr>
            <w:tcW w:w="3024" w:type="dxa"/>
          </w:tcPr>
          <w:p w14:paraId="00D1FDBF">
            <w:pPr>
              <w:spacing w:after="0" w:line="240" w:lineRule="auto"/>
              <w:jc w:val="left"/>
            </w:pPr>
            <w:r>
              <w:rPr>
                <w:rFonts w:ascii="宋体" w:hAnsi="宋体" w:eastAsia="宋体"/>
                <w:sz w:val="20"/>
              </w:rPr>
              <w:t>准备并发放办公用品</w:t>
            </w:r>
          </w:p>
        </w:tc>
        <w:tc>
          <w:tcPr>
            <w:tcW w:w="3024" w:type="dxa"/>
          </w:tcPr>
          <w:p w14:paraId="5CDBC446">
            <w:pPr>
              <w:spacing w:after="0" w:line="240" w:lineRule="auto"/>
              <w:jc w:val="left"/>
            </w:pPr>
            <w:r>
              <w:rPr>
                <w:rFonts w:ascii="宋体" w:hAnsi="宋体" w:eastAsia="宋体"/>
                <w:sz w:val="20"/>
              </w:rPr>
              <w:t>Winson（汪顺）</w:t>
            </w:r>
          </w:p>
        </w:tc>
      </w:tr>
      <w:tr w14:paraId="051EF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886578F">
            <w:pPr>
              <w:spacing w:after="0" w:line="240" w:lineRule="auto"/>
              <w:jc w:val="left"/>
            </w:pPr>
            <w:r>
              <w:rPr>
                <w:rFonts w:ascii="宋体" w:hAnsi="宋体" w:eastAsia="宋体"/>
                <w:sz w:val="20"/>
              </w:rPr>
              <w:t>3</w:t>
            </w:r>
          </w:p>
        </w:tc>
        <w:tc>
          <w:tcPr>
            <w:tcW w:w="3024" w:type="dxa"/>
            <w:shd w:val="clear" w:color="auto" w:fill="EBF0FA"/>
          </w:tcPr>
          <w:p w14:paraId="3FE1AF47">
            <w:pPr>
              <w:spacing w:after="0" w:line="240" w:lineRule="auto"/>
              <w:jc w:val="left"/>
            </w:pPr>
            <w:r>
              <w:rPr>
                <w:rFonts w:ascii="宋体" w:hAnsi="宋体" w:eastAsia="宋体"/>
                <w:sz w:val="20"/>
              </w:rPr>
              <w:t>开设门禁卡</w:t>
            </w:r>
          </w:p>
        </w:tc>
        <w:tc>
          <w:tcPr>
            <w:tcW w:w="3024" w:type="dxa"/>
            <w:shd w:val="clear" w:color="auto" w:fill="EBF0FA"/>
          </w:tcPr>
          <w:p w14:paraId="501A76AD">
            <w:pPr>
              <w:spacing w:after="0" w:line="240" w:lineRule="auto"/>
              <w:jc w:val="left"/>
            </w:pPr>
            <w:r>
              <w:rPr>
                <w:rFonts w:ascii="宋体" w:hAnsi="宋体" w:eastAsia="宋体"/>
                <w:sz w:val="20"/>
              </w:rPr>
              <w:t>Winson（汪顺）</w:t>
            </w:r>
          </w:p>
        </w:tc>
      </w:tr>
    </w:tbl>
    <w:p w14:paraId="1BF1C437">
      <w:pPr>
        <w:spacing w:after="160"/>
        <w:jc w:val="center"/>
      </w:pPr>
      <w:r>
        <w:rPr>
          <w:rFonts w:ascii="宋体" w:hAnsi="宋体" w:eastAsia="宋体"/>
          <w:i/>
          <w:color w:val="888888"/>
          <w:sz w:val="18"/>
        </w:rPr>
        <w:t>表2-15  物业端入职任务</w:t>
      </w:r>
    </w:p>
    <w:p w14:paraId="51EE8736">
      <w:pPr>
        <w:spacing w:before="120" w:after="40"/>
      </w:pPr>
      <w:r>
        <w:rPr>
          <w:rFonts w:ascii="宋体" w:hAnsi="宋体" w:eastAsia="宋体"/>
          <w:b/>
          <w:color w:val="333333"/>
          <w:sz w:val="22"/>
        </w:rPr>
        <w:t>IT端任务清单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A12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15604EC4">
            <w:pPr>
              <w:spacing w:after="0" w:line="240" w:lineRule="auto"/>
              <w:jc w:val="center"/>
            </w:pPr>
            <w:r>
              <w:rPr>
                <w:rFonts w:ascii="宋体" w:hAnsi="宋体" w:eastAsia="宋体"/>
                <w:b/>
                <w:color w:val="FFFFFF"/>
                <w:sz w:val="20"/>
              </w:rPr>
              <w:t>序号</w:t>
            </w:r>
          </w:p>
        </w:tc>
        <w:tc>
          <w:tcPr>
            <w:tcW w:w="3024" w:type="dxa"/>
            <w:shd w:val="clear" w:color="auto" w:fill="1A3C6E"/>
          </w:tcPr>
          <w:p w14:paraId="4ADD6F32">
            <w:pPr>
              <w:spacing w:after="0" w:line="240" w:lineRule="auto"/>
              <w:jc w:val="center"/>
            </w:pPr>
            <w:r>
              <w:rPr>
                <w:rFonts w:ascii="宋体" w:hAnsi="宋体" w:eastAsia="宋体"/>
                <w:b/>
                <w:color w:val="FFFFFF"/>
                <w:sz w:val="20"/>
              </w:rPr>
              <w:t>任务内容</w:t>
            </w:r>
          </w:p>
        </w:tc>
        <w:tc>
          <w:tcPr>
            <w:tcW w:w="3024" w:type="dxa"/>
            <w:shd w:val="clear" w:color="auto" w:fill="1A3C6E"/>
          </w:tcPr>
          <w:p w14:paraId="22ADA0CB">
            <w:pPr>
              <w:spacing w:after="0" w:line="240" w:lineRule="auto"/>
              <w:jc w:val="center"/>
            </w:pPr>
            <w:r>
              <w:rPr>
                <w:rFonts w:ascii="宋体" w:hAnsi="宋体" w:eastAsia="宋体"/>
                <w:b/>
                <w:color w:val="FFFFFF"/>
                <w:sz w:val="20"/>
              </w:rPr>
              <w:t>负责账号</w:t>
            </w:r>
          </w:p>
        </w:tc>
      </w:tr>
      <w:tr w14:paraId="464D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010B844">
            <w:pPr>
              <w:spacing w:after="0" w:line="240" w:lineRule="auto"/>
              <w:jc w:val="left"/>
            </w:pPr>
            <w:r>
              <w:rPr>
                <w:rFonts w:ascii="宋体" w:hAnsi="宋体" w:eastAsia="宋体"/>
                <w:sz w:val="20"/>
              </w:rPr>
              <w:t>1</w:t>
            </w:r>
          </w:p>
        </w:tc>
        <w:tc>
          <w:tcPr>
            <w:tcW w:w="3024" w:type="dxa"/>
            <w:shd w:val="clear" w:color="auto" w:fill="EBF0FA"/>
          </w:tcPr>
          <w:p w14:paraId="7CAF704B">
            <w:pPr>
              <w:spacing w:after="0" w:line="240" w:lineRule="auto"/>
              <w:jc w:val="left"/>
            </w:pPr>
            <w:r>
              <w:rPr>
                <w:rFonts w:ascii="宋体" w:hAnsi="宋体" w:eastAsia="宋体"/>
                <w:sz w:val="20"/>
              </w:rPr>
              <w:t>开设企业邮箱账户</w:t>
            </w:r>
          </w:p>
        </w:tc>
        <w:tc>
          <w:tcPr>
            <w:tcW w:w="3024" w:type="dxa"/>
            <w:shd w:val="clear" w:color="auto" w:fill="EBF0FA"/>
          </w:tcPr>
          <w:p w14:paraId="6FAD0E0E">
            <w:pPr>
              <w:spacing w:after="0" w:line="240" w:lineRule="auto"/>
              <w:jc w:val="left"/>
            </w:pPr>
            <w:r>
              <w:rPr>
                <w:rFonts w:ascii="宋体" w:hAnsi="宋体" w:eastAsia="宋体"/>
                <w:sz w:val="20"/>
              </w:rPr>
              <w:t>Jason（黄欢欢）</w:t>
            </w:r>
          </w:p>
        </w:tc>
      </w:tr>
      <w:tr w14:paraId="0B0BF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14CF6AF">
            <w:pPr>
              <w:spacing w:after="0" w:line="240" w:lineRule="auto"/>
              <w:jc w:val="left"/>
            </w:pPr>
            <w:r>
              <w:rPr>
                <w:rFonts w:ascii="宋体" w:hAnsi="宋体" w:eastAsia="宋体"/>
                <w:sz w:val="20"/>
              </w:rPr>
              <w:t>2</w:t>
            </w:r>
          </w:p>
        </w:tc>
        <w:tc>
          <w:tcPr>
            <w:tcW w:w="3024" w:type="dxa"/>
          </w:tcPr>
          <w:p w14:paraId="4C12751A">
            <w:pPr>
              <w:spacing w:after="0" w:line="240" w:lineRule="auto"/>
              <w:jc w:val="left"/>
            </w:pPr>
            <w:r>
              <w:rPr>
                <w:rFonts w:ascii="宋体" w:hAnsi="宋体" w:eastAsia="宋体"/>
                <w:sz w:val="20"/>
              </w:rPr>
              <w:t>开设本系统账户</w:t>
            </w:r>
          </w:p>
        </w:tc>
        <w:tc>
          <w:tcPr>
            <w:tcW w:w="3024" w:type="dxa"/>
          </w:tcPr>
          <w:p w14:paraId="61849386">
            <w:pPr>
              <w:spacing w:after="0" w:line="240" w:lineRule="auto"/>
              <w:jc w:val="left"/>
            </w:pPr>
            <w:r>
              <w:rPr>
                <w:rFonts w:ascii="宋体" w:hAnsi="宋体" w:eastAsia="宋体"/>
                <w:sz w:val="20"/>
              </w:rPr>
              <w:t>Jason（黄欢欢）</w:t>
            </w:r>
          </w:p>
        </w:tc>
      </w:tr>
      <w:tr w14:paraId="08CF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0486F64">
            <w:pPr>
              <w:spacing w:after="0" w:line="240" w:lineRule="auto"/>
              <w:jc w:val="left"/>
            </w:pPr>
            <w:r>
              <w:rPr>
                <w:rFonts w:ascii="宋体" w:hAnsi="宋体" w:eastAsia="宋体"/>
                <w:sz w:val="20"/>
              </w:rPr>
              <w:t>3</w:t>
            </w:r>
          </w:p>
        </w:tc>
        <w:tc>
          <w:tcPr>
            <w:tcW w:w="3024" w:type="dxa"/>
            <w:shd w:val="clear" w:color="auto" w:fill="EBF0FA"/>
          </w:tcPr>
          <w:p w14:paraId="5DE1E29E">
            <w:pPr>
              <w:spacing w:after="0" w:line="240" w:lineRule="auto"/>
              <w:jc w:val="left"/>
            </w:pPr>
            <w:r>
              <w:rPr>
                <w:rFonts w:ascii="宋体" w:hAnsi="宋体" w:eastAsia="宋体"/>
                <w:sz w:val="20"/>
              </w:rPr>
              <w:t>开设HKMS系统账户权限</w:t>
            </w:r>
          </w:p>
        </w:tc>
        <w:tc>
          <w:tcPr>
            <w:tcW w:w="3024" w:type="dxa"/>
            <w:shd w:val="clear" w:color="auto" w:fill="EBF0FA"/>
          </w:tcPr>
          <w:p w14:paraId="63A6A152">
            <w:pPr>
              <w:spacing w:after="0" w:line="240" w:lineRule="auto"/>
              <w:jc w:val="left"/>
            </w:pPr>
            <w:r>
              <w:rPr>
                <w:rFonts w:ascii="宋体" w:hAnsi="宋体" w:eastAsia="宋体"/>
                <w:sz w:val="20"/>
              </w:rPr>
              <w:t>Jason（黄欢欢）</w:t>
            </w:r>
          </w:p>
        </w:tc>
      </w:tr>
    </w:tbl>
    <w:p w14:paraId="351CC29A">
      <w:pPr>
        <w:spacing w:after="160"/>
        <w:jc w:val="center"/>
      </w:pPr>
      <w:r>
        <w:rPr>
          <w:rFonts w:ascii="宋体" w:hAnsi="宋体" w:eastAsia="宋体"/>
          <w:i/>
          <w:color w:val="888888"/>
          <w:sz w:val="18"/>
        </w:rPr>
        <w:t>表2-16  IT端入职任务</w:t>
      </w:r>
    </w:p>
    <w:p w14:paraId="5D16775B">
      <w:pPr>
        <w:spacing w:before="120" w:after="40"/>
      </w:pPr>
      <w:r>
        <w:rPr>
          <w:rFonts w:ascii="宋体" w:hAnsi="宋体" w:eastAsia="宋体"/>
          <w:b/>
          <w:color w:val="333333"/>
          <w:sz w:val="22"/>
        </w:rPr>
        <w:t>社保端任务</w:t>
      </w:r>
    </w:p>
    <w:p w14:paraId="51CF712D">
      <w:pPr>
        <w:spacing w:after="80" w:line="360" w:lineRule="exact"/>
      </w:pPr>
      <w:r>
        <w:rPr>
          <w:rFonts w:ascii="宋体" w:hAnsi="宋体" w:eastAsia="宋体"/>
          <w:b w:val="0"/>
          <w:i w:val="0"/>
          <w:sz w:val="22"/>
        </w:rPr>
        <w:t>由人事专员负责提供以下字段发送至社保端：入职公司、姓名、身份证、入职日期、社保基数、公积金基数、补充公积金。社保端（Louis）进行以下操作并确认完成：</w:t>
      </w:r>
    </w:p>
    <w:p w14:paraId="4240C78D">
      <w:pPr>
        <w:spacing w:after="60" w:line="360" w:lineRule="exact"/>
        <w:ind w:left="170"/>
      </w:pPr>
      <w:r>
        <w:rPr>
          <w:rFonts w:ascii="宋体" w:hAnsi="宋体" w:eastAsia="宋体"/>
          <w:sz w:val="22"/>
        </w:rPr>
        <w:t>• 办理用工登记</w:t>
      </w:r>
    </w:p>
    <w:p w14:paraId="1D8D3CE4">
      <w:pPr>
        <w:spacing w:after="60" w:line="360" w:lineRule="exact"/>
        <w:ind w:left="170"/>
      </w:pPr>
      <w:r>
        <w:rPr>
          <w:rFonts w:ascii="宋体" w:hAnsi="宋体" w:eastAsia="宋体"/>
          <w:sz w:val="22"/>
        </w:rPr>
        <w:t>• 办理社保和公积金账户</w:t>
      </w:r>
    </w:p>
    <w:p w14:paraId="71610BD6">
      <w:pPr>
        <w:spacing w:before="120" w:after="40"/>
      </w:pPr>
      <w:r>
        <w:rPr>
          <w:rFonts w:ascii="宋体" w:hAnsi="宋体" w:eastAsia="宋体"/>
          <w:b/>
          <w:color w:val="333333"/>
          <w:sz w:val="22"/>
        </w:rPr>
        <w:t>商保端任务</w:t>
      </w:r>
    </w:p>
    <w:p w14:paraId="5BE3F67F">
      <w:pPr>
        <w:spacing w:after="80" w:line="360" w:lineRule="exact"/>
      </w:pPr>
      <w:r>
        <w:rPr>
          <w:rFonts w:ascii="宋体" w:hAnsi="宋体" w:eastAsia="宋体"/>
          <w:b w:val="0"/>
          <w:i w:val="0"/>
          <w:sz w:val="22"/>
        </w:rPr>
        <w:t>由人事专员负责提供以下字段发送至商保端：入职公司、姓名、身份证、入职日期、商保套餐、意外险套餐。商保端（Carrie / Shenmingming）进行以下操作并确认完成：</w:t>
      </w:r>
    </w:p>
    <w:p w14:paraId="51AC2CB3">
      <w:pPr>
        <w:spacing w:after="60" w:line="360" w:lineRule="exact"/>
        <w:ind w:left="170"/>
      </w:pPr>
      <w:r>
        <w:rPr>
          <w:rFonts w:ascii="宋体" w:hAnsi="宋体" w:eastAsia="宋体"/>
          <w:sz w:val="22"/>
        </w:rPr>
        <w:t>• 办理商业保险</w:t>
      </w:r>
    </w:p>
    <w:p w14:paraId="525FB34D">
      <w:pPr>
        <w:spacing w:after="60" w:line="360" w:lineRule="exact"/>
        <w:ind w:left="170"/>
      </w:pPr>
      <w:r>
        <w:rPr>
          <w:rFonts w:ascii="宋体" w:hAnsi="宋体" w:eastAsia="宋体"/>
          <w:sz w:val="22"/>
        </w:rPr>
        <w:t>• 办理意外险</w:t>
      </w:r>
    </w:p>
    <w:p w14:paraId="1257776B">
      <w:pPr>
        <w:spacing w:before="160" w:after="60"/>
      </w:pPr>
      <w:r>
        <w:rPr>
          <w:rFonts w:ascii="宋体" w:hAnsi="宋体" w:eastAsia="宋体"/>
          <w:b/>
          <w:color w:val="2E6EB4"/>
          <w:sz w:val="24"/>
        </w:rPr>
        <w:t>2.2.2  入职文件</w:t>
      </w:r>
    </w:p>
    <w:p w14:paraId="76B09418">
      <w:pPr>
        <w:spacing w:after="80" w:line="360" w:lineRule="exact"/>
      </w:pPr>
      <w:r>
        <w:rPr>
          <w:rFonts w:ascii="宋体" w:hAnsi="宋体" w:eastAsia="宋体"/>
          <w:b w:val="0"/>
          <w:i w:val="0"/>
          <w:sz w:val="22"/>
        </w:rPr>
        <w:t>需要纸质化存档并扫描件存入员工档案的文件，根据工种不同，系统显示需要签署的纸质文件清单：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04F3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1A3C6E"/>
          </w:tcPr>
          <w:p w14:paraId="7E965559">
            <w:pPr>
              <w:spacing w:after="0" w:line="240" w:lineRule="auto"/>
              <w:jc w:val="center"/>
            </w:pPr>
            <w:r>
              <w:rPr>
                <w:rFonts w:ascii="宋体" w:hAnsi="宋体" w:eastAsia="宋体"/>
                <w:b/>
                <w:color w:val="FFFFFF"/>
                <w:sz w:val="20"/>
              </w:rPr>
              <w:t>编号</w:t>
            </w:r>
          </w:p>
        </w:tc>
        <w:tc>
          <w:tcPr>
            <w:tcW w:w="1512" w:type="dxa"/>
            <w:shd w:val="clear" w:color="auto" w:fill="1A3C6E"/>
          </w:tcPr>
          <w:p w14:paraId="52EEE5AE">
            <w:pPr>
              <w:spacing w:after="0" w:line="240" w:lineRule="auto"/>
              <w:jc w:val="center"/>
            </w:pPr>
            <w:r>
              <w:rPr>
                <w:rFonts w:ascii="宋体" w:hAnsi="宋体" w:eastAsia="宋体"/>
                <w:b/>
                <w:color w:val="FFFFFF"/>
                <w:sz w:val="20"/>
              </w:rPr>
              <w:t>文件名称</w:t>
            </w:r>
          </w:p>
        </w:tc>
        <w:tc>
          <w:tcPr>
            <w:tcW w:w="1512" w:type="dxa"/>
            <w:shd w:val="clear" w:color="auto" w:fill="1A3C6E"/>
          </w:tcPr>
          <w:p w14:paraId="78AAFCF0">
            <w:pPr>
              <w:spacing w:after="0" w:line="240" w:lineRule="auto"/>
              <w:jc w:val="center"/>
            </w:pPr>
            <w:r>
              <w:rPr>
                <w:rFonts w:ascii="宋体" w:hAnsi="宋体" w:eastAsia="宋体"/>
                <w:b/>
                <w:color w:val="FFFFFF"/>
                <w:sz w:val="20"/>
              </w:rPr>
              <w:t>全日制员工</w:t>
            </w:r>
          </w:p>
        </w:tc>
        <w:tc>
          <w:tcPr>
            <w:tcW w:w="1512" w:type="dxa"/>
            <w:shd w:val="clear" w:color="auto" w:fill="1A3C6E"/>
          </w:tcPr>
          <w:p w14:paraId="00573C10">
            <w:pPr>
              <w:spacing w:after="0" w:line="240" w:lineRule="auto"/>
              <w:jc w:val="center"/>
            </w:pPr>
            <w:r>
              <w:rPr>
                <w:rFonts w:ascii="宋体" w:hAnsi="宋体" w:eastAsia="宋体"/>
                <w:b/>
                <w:color w:val="FFFFFF"/>
                <w:sz w:val="20"/>
              </w:rPr>
              <w:t>实习生</w:t>
            </w:r>
          </w:p>
        </w:tc>
        <w:tc>
          <w:tcPr>
            <w:tcW w:w="1512" w:type="dxa"/>
            <w:shd w:val="clear" w:color="auto" w:fill="1A3C6E"/>
          </w:tcPr>
          <w:p w14:paraId="31B146AA">
            <w:pPr>
              <w:spacing w:after="0" w:line="240" w:lineRule="auto"/>
              <w:jc w:val="center"/>
            </w:pPr>
            <w:r>
              <w:rPr>
                <w:rFonts w:ascii="宋体" w:hAnsi="宋体" w:eastAsia="宋体"/>
                <w:b/>
                <w:color w:val="FFFFFF"/>
                <w:sz w:val="20"/>
              </w:rPr>
              <w:t>保洁</w:t>
            </w:r>
          </w:p>
        </w:tc>
        <w:tc>
          <w:tcPr>
            <w:tcW w:w="1512" w:type="dxa"/>
            <w:shd w:val="clear" w:color="auto" w:fill="1A3C6E"/>
          </w:tcPr>
          <w:p w14:paraId="5C9DDECE">
            <w:pPr>
              <w:spacing w:after="0" w:line="240" w:lineRule="auto"/>
              <w:jc w:val="center"/>
            </w:pPr>
            <w:r>
              <w:rPr>
                <w:rFonts w:ascii="宋体" w:hAnsi="宋体" w:eastAsia="宋体"/>
                <w:b/>
                <w:color w:val="FFFFFF"/>
                <w:sz w:val="20"/>
              </w:rPr>
              <w:t>保安</w:t>
            </w:r>
          </w:p>
        </w:tc>
      </w:tr>
      <w:tr w14:paraId="030E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BF0FA"/>
          </w:tcPr>
          <w:p w14:paraId="6BFB9BC0">
            <w:pPr>
              <w:spacing w:after="0" w:line="240" w:lineRule="auto"/>
              <w:jc w:val="left"/>
            </w:pPr>
            <w:r>
              <w:rPr>
                <w:rFonts w:ascii="宋体" w:hAnsi="宋体" w:eastAsia="宋体"/>
                <w:sz w:val="20"/>
              </w:rPr>
              <w:t>①</w:t>
            </w:r>
          </w:p>
        </w:tc>
        <w:tc>
          <w:tcPr>
            <w:tcW w:w="1512" w:type="dxa"/>
            <w:shd w:val="clear" w:color="auto" w:fill="EBF0FA"/>
          </w:tcPr>
          <w:p w14:paraId="3FAF5118">
            <w:pPr>
              <w:spacing w:after="0" w:line="240" w:lineRule="auto"/>
              <w:jc w:val="left"/>
            </w:pPr>
            <w:r>
              <w:rPr>
                <w:rFonts w:ascii="宋体" w:hAnsi="宋体" w:eastAsia="宋体"/>
                <w:sz w:val="20"/>
              </w:rPr>
              <w:t>录用通知书</w:t>
            </w:r>
          </w:p>
        </w:tc>
        <w:tc>
          <w:tcPr>
            <w:tcW w:w="1512" w:type="dxa"/>
            <w:shd w:val="clear" w:color="auto" w:fill="EBF0FA"/>
          </w:tcPr>
          <w:p w14:paraId="5E352EA9">
            <w:pPr>
              <w:spacing w:after="0" w:line="240" w:lineRule="auto"/>
              <w:jc w:val="left"/>
            </w:pPr>
            <w:r>
              <w:rPr>
                <w:rFonts w:ascii="宋体" w:hAnsi="宋体" w:eastAsia="宋体"/>
                <w:sz w:val="20"/>
              </w:rPr>
              <w:t>✓</w:t>
            </w:r>
          </w:p>
        </w:tc>
        <w:tc>
          <w:tcPr>
            <w:tcW w:w="1512" w:type="dxa"/>
            <w:shd w:val="clear" w:color="auto" w:fill="EBF0FA"/>
          </w:tcPr>
          <w:p w14:paraId="0FD83A0C">
            <w:pPr>
              <w:spacing w:after="0" w:line="240" w:lineRule="auto"/>
              <w:jc w:val="left"/>
            </w:pPr>
            <w:r>
              <w:rPr>
                <w:rFonts w:ascii="宋体" w:hAnsi="宋体" w:eastAsia="宋体"/>
                <w:sz w:val="20"/>
              </w:rPr>
              <w:t>✓</w:t>
            </w:r>
          </w:p>
        </w:tc>
        <w:tc>
          <w:tcPr>
            <w:tcW w:w="1512" w:type="dxa"/>
            <w:shd w:val="clear" w:color="auto" w:fill="EBF0FA"/>
          </w:tcPr>
          <w:p w14:paraId="493FE75D">
            <w:pPr>
              <w:spacing w:after="0" w:line="240" w:lineRule="auto"/>
              <w:jc w:val="left"/>
            </w:pPr>
          </w:p>
        </w:tc>
        <w:tc>
          <w:tcPr>
            <w:tcW w:w="1512" w:type="dxa"/>
            <w:shd w:val="clear" w:color="auto" w:fill="EBF0FA"/>
          </w:tcPr>
          <w:p w14:paraId="2105A515">
            <w:pPr>
              <w:spacing w:after="0" w:line="240" w:lineRule="auto"/>
              <w:jc w:val="left"/>
            </w:pPr>
          </w:p>
        </w:tc>
      </w:tr>
      <w:tr w14:paraId="4082F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DEE814F">
            <w:pPr>
              <w:spacing w:after="0" w:line="240" w:lineRule="auto"/>
              <w:jc w:val="left"/>
            </w:pPr>
            <w:r>
              <w:rPr>
                <w:rFonts w:ascii="宋体" w:hAnsi="宋体" w:eastAsia="宋体"/>
                <w:sz w:val="20"/>
              </w:rPr>
              <w:t>②</w:t>
            </w:r>
          </w:p>
        </w:tc>
        <w:tc>
          <w:tcPr>
            <w:tcW w:w="1512" w:type="dxa"/>
          </w:tcPr>
          <w:p w14:paraId="36487480">
            <w:pPr>
              <w:spacing w:after="0" w:line="240" w:lineRule="auto"/>
              <w:jc w:val="left"/>
            </w:pPr>
            <w:r>
              <w:rPr>
                <w:rFonts w:ascii="宋体" w:hAnsi="宋体" w:eastAsia="宋体"/>
                <w:sz w:val="20"/>
              </w:rPr>
              <w:t>员工信息登记表</w:t>
            </w:r>
          </w:p>
        </w:tc>
        <w:tc>
          <w:tcPr>
            <w:tcW w:w="1512" w:type="dxa"/>
          </w:tcPr>
          <w:p w14:paraId="761CD3A6">
            <w:pPr>
              <w:spacing w:after="0" w:line="240" w:lineRule="auto"/>
              <w:jc w:val="left"/>
            </w:pPr>
            <w:r>
              <w:rPr>
                <w:rFonts w:ascii="宋体" w:hAnsi="宋体" w:eastAsia="宋体"/>
                <w:sz w:val="20"/>
              </w:rPr>
              <w:t>✓</w:t>
            </w:r>
          </w:p>
        </w:tc>
        <w:tc>
          <w:tcPr>
            <w:tcW w:w="1512" w:type="dxa"/>
          </w:tcPr>
          <w:p w14:paraId="5740BF46">
            <w:pPr>
              <w:spacing w:after="0" w:line="240" w:lineRule="auto"/>
              <w:jc w:val="left"/>
            </w:pPr>
            <w:r>
              <w:rPr>
                <w:rFonts w:ascii="宋体" w:hAnsi="宋体" w:eastAsia="宋体"/>
                <w:sz w:val="20"/>
              </w:rPr>
              <w:t>✓</w:t>
            </w:r>
          </w:p>
        </w:tc>
        <w:tc>
          <w:tcPr>
            <w:tcW w:w="1512" w:type="dxa"/>
          </w:tcPr>
          <w:p w14:paraId="4699584D">
            <w:pPr>
              <w:spacing w:after="0" w:line="240" w:lineRule="auto"/>
              <w:jc w:val="left"/>
            </w:pPr>
            <w:r>
              <w:rPr>
                <w:rFonts w:ascii="宋体" w:hAnsi="宋体" w:eastAsia="宋体"/>
                <w:sz w:val="20"/>
              </w:rPr>
              <w:t>✓</w:t>
            </w:r>
          </w:p>
        </w:tc>
        <w:tc>
          <w:tcPr>
            <w:tcW w:w="1512" w:type="dxa"/>
          </w:tcPr>
          <w:p w14:paraId="08435207">
            <w:pPr>
              <w:spacing w:after="0" w:line="240" w:lineRule="auto"/>
              <w:jc w:val="left"/>
            </w:pPr>
            <w:r>
              <w:rPr>
                <w:rFonts w:ascii="宋体" w:hAnsi="宋体" w:eastAsia="宋体"/>
                <w:sz w:val="20"/>
              </w:rPr>
              <w:t>✓</w:t>
            </w:r>
          </w:p>
        </w:tc>
      </w:tr>
      <w:tr w14:paraId="7CD1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BF0FA"/>
          </w:tcPr>
          <w:p w14:paraId="6B0D8631">
            <w:pPr>
              <w:spacing w:after="0" w:line="240" w:lineRule="auto"/>
              <w:jc w:val="left"/>
            </w:pPr>
            <w:r>
              <w:rPr>
                <w:rFonts w:ascii="宋体" w:hAnsi="宋体" w:eastAsia="宋体"/>
                <w:sz w:val="20"/>
              </w:rPr>
              <w:t>③</w:t>
            </w:r>
          </w:p>
        </w:tc>
        <w:tc>
          <w:tcPr>
            <w:tcW w:w="1512" w:type="dxa"/>
            <w:shd w:val="clear" w:color="auto" w:fill="EBF0FA"/>
          </w:tcPr>
          <w:p w14:paraId="5CC53FC2">
            <w:pPr>
              <w:spacing w:after="0" w:line="240" w:lineRule="auto"/>
              <w:jc w:val="left"/>
            </w:pPr>
            <w:r>
              <w:rPr>
                <w:rFonts w:ascii="宋体" w:hAnsi="宋体" w:eastAsia="宋体"/>
                <w:sz w:val="20"/>
              </w:rPr>
              <w:t>劳动合同（一式两份）</w:t>
            </w:r>
          </w:p>
        </w:tc>
        <w:tc>
          <w:tcPr>
            <w:tcW w:w="1512" w:type="dxa"/>
            <w:shd w:val="clear" w:color="auto" w:fill="EBF0FA"/>
          </w:tcPr>
          <w:p w14:paraId="4D63BF57">
            <w:pPr>
              <w:spacing w:after="0" w:line="240" w:lineRule="auto"/>
              <w:jc w:val="left"/>
            </w:pPr>
            <w:r>
              <w:rPr>
                <w:rFonts w:ascii="宋体" w:hAnsi="宋体" w:eastAsia="宋体"/>
                <w:sz w:val="20"/>
              </w:rPr>
              <w:t>✓</w:t>
            </w:r>
          </w:p>
        </w:tc>
        <w:tc>
          <w:tcPr>
            <w:tcW w:w="1512" w:type="dxa"/>
            <w:shd w:val="clear" w:color="auto" w:fill="EBF0FA"/>
          </w:tcPr>
          <w:p w14:paraId="491C1A52">
            <w:pPr>
              <w:spacing w:after="0" w:line="240" w:lineRule="auto"/>
              <w:jc w:val="left"/>
            </w:pPr>
          </w:p>
        </w:tc>
        <w:tc>
          <w:tcPr>
            <w:tcW w:w="1512" w:type="dxa"/>
            <w:shd w:val="clear" w:color="auto" w:fill="EBF0FA"/>
          </w:tcPr>
          <w:p w14:paraId="72A8E1F2">
            <w:pPr>
              <w:spacing w:after="0" w:line="240" w:lineRule="auto"/>
              <w:jc w:val="left"/>
            </w:pPr>
          </w:p>
        </w:tc>
        <w:tc>
          <w:tcPr>
            <w:tcW w:w="1512" w:type="dxa"/>
            <w:shd w:val="clear" w:color="auto" w:fill="EBF0FA"/>
          </w:tcPr>
          <w:p w14:paraId="1DF2CAFF">
            <w:pPr>
              <w:spacing w:after="0" w:line="240" w:lineRule="auto"/>
              <w:jc w:val="left"/>
            </w:pPr>
          </w:p>
        </w:tc>
      </w:tr>
      <w:tr w14:paraId="17AC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1A822C0">
            <w:pPr>
              <w:spacing w:after="0" w:line="240" w:lineRule="auto"/>
              <w:jc w:val="left"/>
            </w:pPr>
            <w:r>
              <w:rPr>
                <w:rFonts w:ascii="宋体" w:hAnsi="宋体" w:eastAsia="宋体"/>
                <w:sz w:val="20"/>
              </w:rPr>
              <w:t>④</w:t>
            </w:r>
          </w:p>
        </w:tc>
        <w:tc>
          <w:tcPr>
            <w:tcW w:w="1512" w:type="dxa"/>
          </w:tcPr>
          <w:p w14:paraId="250219B8">
            <w:pPr>
              <w:spacing w:after="0" w:line="240" w:lineRule="auto"/>
              <w:jc w:val="left"/>
            </w:pPr>
            <w:r>
              <w:rPr>
                <w:rFonts w:ascii="宋体" w:hAnsi="宋体" w:eastAsia="宋体"/>
                <w:sz w:val="20"/>
              </w:rPr>
              <w:t>实习协议（一式两份）</w:t>
            </w:r>
          </w:p>
        </w:tc>
        <w:tc>
          <w:tcPr>
            <w:tcW w:w="1512" w:type="dxa"/>
          </w:tcPr>
          <w:p w14:paraId="50F1A45F">
            <w:pPr>
              <w:spacing w:after="0" w:line="240" w:lineRule="auto"/>
              <w:jc w:val="left"/>
            </w:pPr>
          </w:p>
        </w:tc>
        <w:tc>
          <w:tcPr>
            <w:tcW w:w="1512" w:type="dxa"/>
          </w:tcPr>
          <w:p w14:paraId="4D56AFAC">
            <w:pPr>
              <w:spacing w:after="0" w:line="240" w:lineRule="auto"/>
              <w:jc w:val="left"/>
            </w:pPr>
            <w:r>
              <w:rPr>
                <w:rFonts w:ascii="宋体" w:hAnsi="宋体" w:eastAsia="宋体"/>
                <w:sz w:val="20"/>
              </w:rPr>
              <w:t>✓</w:t>
            </w:r>
          </w:p>
        </w:tc>
        <w:tc>
          <w:tcPr>
            <w:tcW w:w="1512" w:type="dxa"/>
          </w:tcPr>
          <w:p w14:paraId="383C4E33">
            <w:pPr>
              <w:spacing w:after="0" w:line="240" w:lineRule="auto"/>
              <w:jc w:val="left"/>
            </w:pPr>
          </w:p>
        </w:tc>
        <w:tc>
          <w:tcPr>
            <w:tcW w:w="1512" w:type="dxa"/>
          </w:tcPr>
          <w:p w14:paraId="78B43A6D">
            <w:pPr>
              <w:spacing w:after="0" w:line="240" w:lineRule="auto"/>
              <w:jc w:val="left"/>
            </w:pPr>
          </w:p>
        </w:tc>
      </w:tr>
      <w:tr w14:paraId="4554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BF0FA"/>
          </w:tcPr>
          <w:p w14:paraId="6F121D2A">
            <w:pPr>
              <w:spacing w:after="0" w:line="240" w:lineRule="auto"/>
              <w:jc w:val="left"/>
            </w:pPr>
            <w:r>
              <w:rPr>
                <w:rFonts w:ascii="宋体" w:hAnsi="宋体" w:eastAsia="宋体"/>
                <w:sz w:val="20"/>
              </w:rPr>
              <w:t>⑤</w:t>
            </w:r>
          </w:p>
        </w:tc>
        <w:tc>
          <w:tcPr>
            <w:tcW w:w="1512" w:type="dxa"/>
            <w:shd w:val="clear" w:color="auto" w:fill="EBF0FA"/>
          </w:tcPr>
          <w:p w14:paraId="0EC2AE26">
            <w:pPr>
              <w:spacing w:after="0" w:line="240" w:lineRule="auto"/>
              <w:jc w:val="left"/>
            </w:pPr>
            <w:r>
              <w:rPr>
                <w:rFonts w:ascii="宋体" w:hAnsi="宋体" w:eastAsia="宋体"/>
                <w:sz w:val="20"/>
              </w:rPr>
              <w:t>劳务协议（一式两份）</w:t>
            </w:r>
          </w:p>
        </w:tc>
        <w:tc>
          <w:tcPr>
            <w:tcW w:w="1512" w:type="dxa"/>
            <w:shd w:val="clear" w:color="auto" w:fill="EBF0FA"/>
          </w:tcPr>
          <w:p w14:paraId="1A5C612E">
            <w:pPr>
              <w:spacing w:after="0" w:line="240" w:lineRule="auto"/>
              <w:jc w:val="left"/>
            </w:pPr>
          </w:p>
        </w:tc>
        <w:tc>
          <w:tcPr>
            <w:tcW w:w="1512" w:type="dxa"/>
            <w:shd w:val="clear" w:color="auto" w:fill="EBF0FA"/>
          </w:tcPr>
          <w:p w14:paraId="238AFE12">
            <w:pPr>
              <w:spacing w:after="0" w:line="240" w:lineRule="auto"/>
              <w:jc w:val="left"/>
            </w:pPr>
          </w:p>
        </w:tc>
        <w:tc>
          <w:tcPr>
            <w:tcW w:w="1512" w:type="dxa"/>
            <w:shd w:val="clear" w:color="auto" w:fill="EBF0FA"/>
          </w:tcPr>
          <w:p w14:paraId="6A7C0AE2">
            <w:pPr>
              <w:spacing w:after="0" w:line="240" w:lineRule="auto"/>
              <w:jc w:val="left"/>
            </w:pPr>
            <w:r>
              <w:rPr>
                <w:rFonts w:ascii="宋体" w:hAnsi="宋体" w:eastAsia="宋体"/>
                <w:sz w:val="20"/>
              </w:rPr>
              <w:t>✓</w:t>
            </w:r>
          </w:p>
        </w:tc>
        <w:tc>
          <w:tcPr>
            <w:tcW w:w="1512" w:type="dxa"/>
            <w:shd w:val="clear" w:color="auto" w:fill="EBF0FA"/>
          </w:tcPr>
          <w:p w14:paraId="0FE6F1DA">
            <w:pPr>
              <w:spacing w:after="0" w:line="240" w:lineRule="auto"/>
              <w:jc w:val="left"/>
            </w:pPr>
          </w:p>
        </w:tc>
      </w:tr>
      <w:tr w14:paraId="11509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A397029">
            <w:pPr>
              <w:spacing w:after="0" w:line="240" w:lineRule="auto"/>
              <w:jc w:val="left"/>
            </w:pPr>
            <w:r>
              <w:rPr>
                <w:rFonts w:ascii="宋体" w:hAnsi="宋体" w:eastAsia="宋体"/>
                <w:sz w:val="20"/>
              </w:rPr>
              <w:t>⑥</w:t>
            </w:r>
          </w:p>
        </w:tc>
        <w:tc>
          <w:tcPr>
            <w:tcW w:w="1512" w:type="dxa"/>
          </w:tcPr>
          <w:p w14:paraId="1C8CBF19">
            <w:pPr>
              <w:spacing w:after="0" w:line="240" w:lineRule="auto"/>
              <w:jc w:val="left"/>
            </w:pPr>
            <w:r>
              <w:rPr>
                <w:rFonts w:ascii="宋体" w:hAnsi="宋体" w:eastAsia="宋体"/>
                <w:sz w:val="20"/>
              </w:rPr>
              <w:t>保安劳动合同（一式两份）</w:t>
            </w:r>
          </w:p>
        </w:tc>
        <w:tc>
          <w:tcPr>
            <w:tcW w:w="1512" w:type="dxa"/>
          </w:tcPr>
          <w:p w14:paraId="4109E099">
            <w:pPr>
              <w:spacing w:after="0" w:line="240" w:lineRule="auto"/>
              <w:jc w:val="left"/>
            </w:pPr>
          </w:p>
        </w:tc>
        <w:tc>
          <w:tcPr>
            <w:tcW w:w="1512" w:type="dxa"/>
          </w:tcPr>
          <w:p w14:paraId="5A8CA326">
            <w:pPr>
              <w:spacing w:after="0" w:line="240" w:lineRule="auto"/>
              <w:jc w:val="left"/>
            </w:pPr>
          </w:p>
        </w:tc>
        <w:tc>
          <w:tcPr>
            <w:tcW w:w="1512" w:type="dxa"/>
          </w:tcPr>
          <w:p w14:paraId="4D3D45D9">
            <w:pPr>
              <w:spacing w:after="0" w:line="240" w:lineRule="auto"/>
              <w:jc w:val="left"/>
            </w:pPr>
          </w:p>
        </w:tc>
        <w:tc>
          <w:tcPr>
            <w:tcW w:w="1512" w:type="dxa"/>
          </w:tcPr>
          <w:p w14:paraId="6D4E286A">
            <w:pPr>
              <w:spacing w:after="0" w:line="240" w:lineRule="auto"/>
              <w:jc w:val="left"/>
            </w:pPr>
            <w:r>
              <w:rPr>
                <w:rFonts w:ascii="宋体" w:hAnsi="宋体" w:eastAsia="宋体"/>
                <w:sz w:val="20"/>
              </w:rPr>
              <w:t>✓</w:t>
            </w:r>
          </w:p>
        </w:tc>
      </w:tr>
      <w:tr w14:paraId="2922A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BF0FA"/>
          </w:tcPr>
          <w:p w14:paraId="5CD79683">
            <w:pPr>
              <w:spacing w:after="0" w:line="240" w:lineRule="auto"/>
              <w:jc w:val="left"/>
            </w:pPr>
            <w:r>
              <w:rPr>
                <w:rFonts w:ascii="宋体" w:hAnsi="宋体" w:eastAsia="宋体"/>
                <w:sz w:val="20"/>
              </w:rPr>
              <w:t>⑦</w:t>
            </w:r>
          </w:p>
        </w:tc>
        <w:tc>
          <w:tcPr>
            <w:tcW w:w="1512" w:type="dxa"/>
            <w:shd w:val="clear" w:color="auto" w:fill="EBF0FA"/>
          </w:tcPr>
          <w:p w14:paraId="74F79CCF">
            <w:pPr>
              <w:spacing w:after="0" w:line="240" w:lineRule="auto"/>
              <w:jc w:val="left"/>
            </w:pPr>
            <w:r>
              <w:rPr>
                <w:rFonts w:ascii="宋体" w:hAnsi="宋体" w:eastAsia="宋体"/>
                <w:sz w:val="20"/>
              </w:rPr>
              <w:t>员工手册签署页</w:t>
            </w:r>
          </w:p>
        </w:tc>
        <w:tc>
          <w:tcPr>
            <w:tcW w:w="1512" w:type="dxa"/>
            <w:shd w:val="clear" w:color="auto" w:fill="EBF0FA"/>
          </w:tcPr>
          <w:p w14:paraId="7DBFD3D4">
            <w:pPr>
              <w:spacing w:after="0" w:line="240" w:lineRule="auto"/>
              <w:jc w:val="left"/>
            </w:pPr>
            <w:r>
              <w:rPr>
                <w:rFonts w:ascii="宋体" w:hAnsi="宋体" w:eastAsia="宋体"/>
                <w:sz w:val="20"/>
              </w:rPr>
              <w:t>✓</w:t>
            </w:r>
          </w:p>
        </w:tc>
        <w:tc>
          <w:tcPr>
            <w:tcW w:w="1512" w:type="dxa"/>
            <w:shd w:val="clear" w:color="auto" w:fill="EBF0FA"/>
          </w:tcPr>
          <w:p w14:paraId="7B43F9E6">
            <w:pPr>
              <w:spacing w:after="0" w:line="240" w:lineRule="auto"/>
              <w:jc w:val="left"/>
            </w:pPr>
            <w:r>
              <w:rPr>
                <w:rFonts w:ascii="宋体" w:hAnsi="宋体" w:eastAsia="宋体"/>
                <w:sz w:val="20"/>
              </w:rPr>
              <w:t>✓</w:t>
            </w:r>
          </w:p>
        </w:tc>
        <w:tc>
          <w:tcPr>
            <w:tcW w:w="1512" w:type="dxa"/>
            <w:shd w:val="clear" w:color="auto" w:fill="EBF0FA"/>
          </w:tcPr>
          <w:p w14:paraId="2CB95839">
            <w:pPr>
              <w:spacing w:after="0" w:line="240" w:lineRule="auto"/>
              <w:jc w:val="left"/>
            </w:pPr>
            <w:r>
              <w:rPr>
                <w:rFonts w:ascii="宋体" w:hAnsi="宋体" w:eastAsia="宋体"/>
                <w:sz w:val="20"/>
              </w:rPr>
              <w:t>✓</w:t>
            </w:r>
          </w:p>
        </w:tc>
        <w:tc>
          <w:tcPr>
            <w:tcW w:w="1512" w:type="dxa"/>
            <w:shd w:val="clear" w:color="auto" w:fill="EBF0FA"/>
          </w:tcPr>
          <w:p w14:paraId="5A4A28BA">
            <w:pPr>
              <w:spacing w:after="0" w:line="240" w:lineRule="auto"/>
              <w:jc w:val="left"/>
            </w:pPr>
            <w:r>
              <w:rPr>
                <w:rFonts w:ascii="宋体" w:hAnsi="宋体" w:eastAsia="宋体"/>
                <w:sz w:val="20"/>
              </w:rPr>
              <w:t>✓</w:t>
            </w:r>
          </w:p>
        </w:tc>
      </w:tr>
    </w:tbl>
    <w:p w14:paraId="76D72546">
      <w:pPr>
        <w:spacing w:after="160"/>
        <w:jc w:val="center"/>
      </w:pPr>
      <w:r>
        <w:rPr>
          <w:rFonts w:ascii="宋体" w:hAnsi="宋体" w:eastAsia="宋体"/>
          <w:i/>
          <w:color w:val="888888"/>
          <w:sz w:val="18"/>
        </w:rPr>
        <w:t>表2-17  各类员工入职文件清单（√表示需要）</w:t>
      </w:r>
    </w:p>
    <w:p w14:paraId="4B0D3282">
      <w:pPr>
        <w:spacing w:after="80" w:line="360" w:lineRule="exact"/>
      </w:pPr>
      <w:r>
        <w:rPr>
          <w:rFonts w:ascii="宋体" w:hAnsi="宋体" w:eastAsia="宋体"/>
          <w:b w:val="0"/>
          <w:i w:val="0"/>
          <w:sz w:val="22"/>
        </w:rPr>
        <w:t>注：合同类文件均需一式两份，一份用印后存档，另一份员工自行保存。</w:t>
      </w:r>
    </w:p>
    <w:p w14:paraId="058CFAF7">
      <w:pPr>
        <w:spacing w:before="160" w:after="60"/>
      </w:pPr>
      <w:r>
        <w:rPr>
          <w:rFonts w:ascii="宋体" w:hAnsi="宋体" w:eastAsia="宋体"/>
          <w:b/>
          <w:color w:val="2E6EB4"/>
          <w:sz w:val="24"/>
        </w:rPr>
        <w:t>2.2.3  迎新公告</w:t>
      </w:r>
    </w:p>
    <w:p w14:paraId="36C15144">
      <w:pPr>
        <w:spacing w:after="80" w:line="360" w:lineRule="exact"/>
      </w:pPr>
      <w:r>
        <w:rPr>
          <w:rFonts w:ascii="宋体" w:hAnsi="宋体" w:eastAsia="宋体"/>
          <w:b w:val="0"/>
          <w:i w:val="0"/>
          <w:sz w:val="22"/>
        </w:rPr>
        <w:t>仅人事专员端可见和操作。新员工确认入职后，系统自动生成迎新公告，发布至公司微信群。</w:t>
      </w:r>
    </w:p>
    <w:p w14:paraId="2EA5F894">
      <w:pPr>
        <w:spacing w:before="120" w:after="40"/>
      </w:pPr>
      <w:r>
        <w:rPr>
          <w:rFonts w:ascii="宋体" w:hAnsi="宋体" w:eastAsia="宋体"/>
          <w:b/>
          <w:color w:val="333333"/>
          <w:sz w:val="22"/>
        </w:rPr>
        <w:t>自动提取字段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B5C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2F8EB1C5">
            <w:pPr>
              <w:spacing w:after="0" w:line="240" w:lineRule="auto"/>
              <w:jc w:val="center"/>
            </w:pPr>
            <w:r>
              <w:rPr>
                <w:rFonts w:ascii="宋体" w:hAnsi="宋体" w:eastAsia="宋体"/>
                <w:b/>
                <w:color w:val="FFFFFF"/>
                <w:sz w:val="20"/>
              </w:rPr>
              <w:t>字段</w:t>
            </w:r>
          </w:p>
        </w:tc>
        <w:tc>
          <w:tcPr>
            <w:tcW w:w="4536" w:type="dxa"/>
            <w:shd w:val="clear" w:color="auto" w:fill="1A3C6E"/>
          </w:tcPr>
          <w:p w14:paraId="43B52E8D">
            <w:pPr>
              <w:spacing w:after="0" w:line="240" w:lineRule="auto"/>
              <w:jc w:val="center"/>
            </w:pPr>
            <w:r>
              <w:rPr>
                <w:rFonts w:ascii="宋体" w:hAnsi="宋体" w:eastAsia="宋体"/>
                <w:b/>
                <w:color w:val="FFFFFF"/>
                <w:sz w:val="20"/>
              </w:rPr>
              <w:t>来源</w:t>
            </w:r>
          </w:p>
        </w:tc>
      </w:tr>
      <w:tr w14:paraId="2E815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9C1C37C">
            <w:pPr>
              <w:spacing w:after="0" w:line="240" w:lineRule="auto"/>
              <w:jc w:val="left"/>
            </w:pPr>
            <w:r>
              <w:rPr>
                <w:rFonts w:ascii="宋体" w:hAnsi="宋体" w:eastAsia="宋体"/>
                <w:sz w:val="20"/>
              </w:rPr>
              <w:t>姓名</w:t>
            </w:r>
          </w:p>
        </w:tc>
        <w:tc>
          <w:tcPr>
            <w:tcW w:w="4536" w:type="dxa"/>
            <w:shd w:val="clear" w:color="auto" w:fill="EBF0FA"/>
          </w:tcPr>
          <w:p w14:paraId="5582877B">
            <w:pPr>
              <w:spacing w:after="0" w:line="240" w:lineRule="auto"/>
              <w:jc w:val="left"/>
            </w:pPr>
            <w:r>
              <w:rPr>
                <w:rFonts w:ascii="宋体" w:hAnsi="宋体" w:eastAsia="宋体"/>
                <w:sz w:val="20"/>
              </w:rPr>
              <w:t>简历姓名</w:t>
            </w:r>
          </w:p>
        </w:tc>
      </w:tr>
      <w:tr w14:paraId="75B3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F0990AD">
            <w:pPr>
              <w:spacing w:after="0" w:line="240" w:lineRule="auto"/>
              <w:jc w:val="left"/>
            </w:pPr>
            <w:r>
              <w:rPr>
                <w:rFonts w:ascii="宋体" w:hAnsi="宋体" w:eastAsia="宋体"/>
                <w:sz w:val="20"/>
              </w:rPr>
              <w:t>部门</w:t>
            </w:r>
          </w:p>
        </w:tc>
        <w:tc>
          <w:tcPr>
            <w:tcW w:w="4536" w:type="dxa"/>
          </w:tcPr>
          <w:p w14:paraId="28F1C904">
            <w:pPr>
              <w:spacing w:after="0" w:line="240" w:lineRule="auto"/>
              <w:jc w:val="left"/>
            </w:pPr>
            <w:r>
              <w:rPr>
                <w:rFonts w:ascii="宋体" w:hAnsi="宋体" w:eastAsia="宋体"/>
                <w:sz w:val="20"/>
              </w:rPr>
              <w:t>录用表"分配部门"</w:t>
            </w:r>
          </w:p>
        </w:tc>
      </w:tr>
      <w:tr w14:paraId="0DA7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E3AD837">
            <w:pPr>
              <w:spacing w:after="0" w:line="240" w:lineRule="auto"/>
              <w:jc w:val="left"/>
            </w:pPr>
            <w:r>
              <w:rPr>
                <w:rFonts w:ascii="宋体" w:hAnsi="宋体" w:eastAsia="宋体"/>
                <w:sz w:val="20"/>
              </w:rPr>
              <w:t>岗位</w:t>
            </w:r>
          </w:p>
        </w:tc>
        <w:tc>
          <w:tcPr>
            <w:tcW w:w="4536" w:type="dxa"/>
            <w:shd w:val="clear" w:color="auto" w:fill="EBF0FA"/>
          </w:tcPr>
          <w:p w14:paraId="0BC2402E">
            <w:pPr>
              <w:spacing w:after="0" w:line="240" w:lineRule="auto"/>
              <w:jc w:val="left"/>
            </w:pPr>
            <w:r>
              <w:rPr>
                <w:rFonts w:ascii="宋体" w:hAnsi="宋体" w:eastAsia="宋体"/>
                <w:sz w:val="20"/>
              </w:rPr>
              <w:t>录用表"录用岗位"</w:t>
            </w:r>
          </w:p>
        </w:tc>
      </w:tr>
      <w:tr w14:paraId="3D7D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C546C7D">
            <w:pPr>
              <w:spacing w:after="0" w:line="240" w:lineRule="auto"/>
              <w:jc w:val="left"/>
            </w:pPr>
            <w:r>
              <w:rPr>
                <w:rFonts w:ascii="宋体" w:hAnsi="宋体" w:eastAsia="宋体"/>
                <w:sz w:val="20"/>
              </w:rPr>
              <w:t>入职日期</w:t>
            </w:r>
          </w:p>
        </w:tc>
        <w:tc>
          <w:tcPr>
            <w:tcW w:w="4536" w:type="dxa"/>
          </w:tcPr>
          <w:p w14:paraId="14B0EF54">
            <w:pPr>
              <w:spacing w:after="0" w:line="240" w:lineRule="auto"/>
              <w:jc w:val="left"/>
            </w:pPr>
            <w:r>
              <w:rPr>
                <w:rFonts w:ascii="宋体" w:hAnsi="宋体" w:eastAsia="宋体"/>
                <w:sz w:val="20"/>
              </w:rPr>
              <w:t>入职确认记录</w:t>
            </w:r>
          </w:p>
        </w:tc>
      </w:tr>
      <w:tr w14:paraId="79530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285B62A">
            <w:pPr>
              <w:spacing w:after="0" w:line="240" w:lineRule="auto"/>
              <w:jc w:val="left"/>
            </w:pPr>
            <w:r>
              <w:rPr>
                <w:rFonts w:ascii="宋体" w:hAnsi="宋体" w:eastAsia="宋体"/>
                <w:sz w:val="20"/>
              </w:rPr>
              <w:t>头像照片</w:t>
            </w:r>
          </w:p>
        </w:tc>
        <w:tc>
          <w:tcPr>
            <w:tcW w:w="4536" w:type="dxa"/>
            <w:shd w:val="clear" w:color="auto" w:fill="EBF0FA"/>
          </w:tcPr>
          <w:p w14:paraId="442CF24B">
            <w:pPr>
              <w:spacing w:after="0" w:line="240" w:lineRule="auto"/>
              <w:jc w:val="left"/>
            </w:pPr>
            <w:r>
              <w:rPr>
                <w:rFonts w:ascii="宋体" w:hAnsi="宋体" w:eastAsia="宋体"/>
                <w:sz w:val="20"/>
              </w:rPr>
              <w:t>简历附件或手动上传（无则显示系统默认头像/姓名首字母）</w:t>
            </w:r>
          </w:p>
        </w:tc>
      </w:tr>
      <w:tr w14:paraId="6FF7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8C5D17A">
            <w:pPr>
              <w:spacing w:after="0" w:line="240" w:lineRule="auto"/>
              <w:jc w:val="left"/>
            </w:pPr>
            <w:r>
              <w:rPr>
                <w:rFonts w:ascii="宋体" w:hAnsi="宋体" w:eastAsia="宋体"/>
                <w:sz w:val="20"/>
              </w:rPr>
              <w:t>自我介绍</w:t>
            </w:r>
          </w:p>
        </w:tc>
        <w:tc>
          <w:tcPr>
            <w:tcW w:w="4536" w:type="dxa"/>
          </w:tcPr>
          <w:p w14:paraId="628E27B9">
            <w:pPr>
              <w:spacing w:after="0" w:line="240" w:lineRule="auto"/>
              <w:jc w:val="left"/>
            </w:pPr>
            <w:r>
              <w:rPr>
                <w:rFonts w:ascii="宋体" w:hAnsi="宋体" w:eastAsia="宋体"/>
                <w:sz w:val="20"/>
              </w:rPr>
              <w:t>简历摘要（一句话）</w:t>
            </w:r>
          </w:p>
        </w:tc>
      </w:tr>
      <w:tr w14:paraId="6CC6D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549ED72">
            <w:pPr>
              <w:spacing w:after="0" w:line="240" w:lineRule="auto"/>
              <w:jc w:val="left"/>
            </w:pPr>
            <w:r>
              <w:rPr>
                <w:rFonts w:ascii="宋体" w:hAnsi="宋体" w:eastAsia="宋体"/>
                <w:sz w:val="20"/>
              </w:rPr>
              <w:t>学历 / 毕业院校</w:t>
            </w:r>
          </w:p>
        </w:tc>
        <w:tc>
          <w:tcPr>
            <w:tcW w:w="4536" w:type="dxa"/>
            <w:shd w:val="clear" w:color="auto" w:fill="EBF0FA"/>
          </w:tcPr>
          <w:p w14:paraId="58DCFD0E">
            <w:pPr>
              <w:spacing w:after="0" w:line="240" w:lineRule="auto"/>
              <w:jc w:val="left"/>
            </w:pPr>
            <w:r>
              <w:rPr>
                <w:rFonts w:ascii="宋体" w:hAnsi="宋体" w:eastAsia="宋体"/>
                <w:sz w:val="20"/>
              </w:rPr>
              <w:t>简历"最高学历"</w:t>
            </w:r>
          </w:p>
        </w:tc>
      </w:tr>
    </w:tbl>
    <w:p w14:paraId="1F01C75F">
      <w:pPr>
        <w:spacing w:after="160"/>
        <w:jc w:val="center"/>
      </w:pPr>
      <w:r>
        <w:rPr>
          <w:rFonts w:ascii="宋体" w:hAnsi="宋体" w:eastAsia="宋体"/>
          <w:i/>
          <w:color w:val="888888"/>
          <w:sz w:val="18"/>
        </w:rPr>
        <w:t>表2-18  迎新公告自动填充字段</w:t>
      </w:r>
    </w:p>
    <w:p w14:paraId="175880A5">
      <w:pPr>
        <w:spacing w:before="120" w:after="40"/>
      </w:pPr>
      <w:r>
        <w:rPr>
          <w:rFonts w:ascii="宋体" w:hAnsi="宋体" w:eastAsia="宋体"/>
          <w:b/>
          <w:color w:val="333333"/>
          <w:sz w:val="22"/>
        </w:rPr>
        <w:t>生成触发逻辑</w:t>
      </w:r>
    </w:p>
    <w:p w14:paraId="2822F0B1">
      <w:pPr>
        <w:spacing w:after="60" w:line="360" w:lineRule="exact"/>
        <w:ind w:left="170"/>
      </w:pPr>
      <w:r>
        <w:rPr>
          <w:rFonts w:ascii="宋体" w:hAnsi="宋体" w:eastAsia="宋体"/>
          <w:sz w:val="22"/>
        </w:rPr>
        <w:t>• 触发条件：入职状态变更为"已确认"</w:t>
      </w:r>
    </w:p>
    <w:p w14:paraId="623EBE7E">
      <w:pPr>
        <w:spacing w:after="60" w:line="360" w:lineRule="exact"/>
        <w:ind w:left="170"/>
      </w:pPr>
      <w:r>
        <w:rPr>
          <w:rFonts w:ascii="宋体" w:hAnsi="宋体" w:eastAsia="宋体"/>
          <w:sz w:val="22"/>
        </w:rPr>
        <w:t>• 系统自动拉取简历字段，按预设模板生成公告文本</w:t>
      </w:r>
    </w:p>
    <w:p w14:paraId="1B913D94">
      <w:pPr>
        <w:spacing w:after="60" w:line="360" w:lineRule="exact"/>
        <w:ind w:left="170"/>
      </w:pPr>
      <w:r>
        <w:rPr>
          <w:rFonts w:ascii="宋体" w:hAnsi="宋体" w:eastAsia="宋体"/>
          <w:sz w:val="22"/>
        </w:rPr>
        <w:t>• HR审核（可修改内容），确认发布后同步写回员工档案</w:t>
      </w:r>
    </w:p>
    <w:p w14:paraId="7D8EAEF1">
      <w:pPr>
        <w:spacing w:after="60" w:line="360" w:lineRule="exact"/>
        <w:ind w:left="170"/>
      </w:pPr>
      <w:r>
        <w:rPr>
          <w:rFonts w:ascii="宋体" w:hAnsi="宋体" w:eastAsia="宋体"/>
          <w:sz w:val="22"/>
        </w:rPr>
        <w:t>• 若简历无照片，显示系统默认头像（姓名首字母）</w:t>
      </w:r>
    </w:p>
    <w:p w14:paraId="28E7F9DA">
      <w:pPr>
        <w:spacing w:before="160" w:after="60"/>
      </w:pPr>
      <w:r>
        <w:rPr>
          <w:rFonts w:ascii="宋体" w:hAnsi="宋体" w:eastAsia="宋体"/>
          <w:b/>
          <w:color w:val="2E6EB4"/>
          <w:sz w:val="24"/>
        </w:rPr>
        <w:t>2.2.4  员工培训</w:t>
      </w:r>
    </w:p>
    <w:p w14:paraId="6207CEE6">
      <w:pPr>
        <w:spacing w:after="80" w:line="360" w:lineRule="exact"/>
      </w:pPr>
      <w:r>
        <w:rPr>
          <w:rFonts w:ascii="宋体" w:hAnsi="宋体" w:eastAsia="宋体"/>
          <w:b w:val="0"/>
          <w:i w:val="0"/>
          <w:sz w:val="22"/>
        </w:rPr>
        <w:t>将培训PPT制作成任务卡片，新员工拿到系统账号后可在系统中完成，最终结果同步到人事专员。</w:t>
      </w:r>
    </w:p>
    <w:p w14:paraId="33CDFD09">
      <w:pPr>
        <w:spacing w:before="120" w:after="40"/>
      </w:pPr>
      <w:r>
        <w:rPr>
          <w:rFonts w:ascii="宋体" w:hAnsi="宋体" w:eastAsia="宋体"/>
          <w:b/>
          <w:color w:val="333333"/>
          <w:sz w:val="22"/>
        </w:rPr>
        <w:t>界面需求</w:t>
      </w:r>
    </w:p>
    <w:p w14:paraId="1CD24B11">
      <w:pPr>
        <w:spacing w:after="80" w:line="360" w:lineRule="exact"/>
      </w:pPr>
      <w:r>
        <w:rPr>
          <w:rFonts w:ascii="宋体" w:hAnsi="宋体" w:eastAsia="宋体"/>
          <w:b w:val="0"/>
          <w:i w:val="0"/>
          <w:sz w:val="22"/>
        </w:rPr>
        <w:t>展示字段：员工姓名、培训完成进度、完成时间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424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8BF1603">
            <w:pPr>
              <w:spacing w:after="0" w:line="240" w:lineRule="auto"/>
              <w:jc w:val="center"/>
            </w:pPr>
            <w:r>
              <w:rPr>
                <w:rFonts w:ascii="宋体" w:hAnsi="宋体" w:eastAsia="宋体"/>
                <w:b/>
                <w:color w:val="FFFFFF"/>
                <w:sz w:val="20"/>
              </w:rPr>
              <w:t>角色</w:t>
            </w:r>
          </w:p>
        </w:tc>
        <w:tc>
          <w:tcPr>
            <w:tcW w:w="4536" w:type="dxa"/>
            <w:shd w:val="clear" w:color="auto" w:fill="1A3C6E"/>
          </w:tcPr>
          <w:p w14:paraId="0776FDE8">
            <w:pPr>
              <w:spacing w:after="0" w:line="240" w:lineRule="auto"/>
              <w:jc w:val="center"/>
            </w:pPr>
            <w:r>
              <w:rPr>
                <w:rFonts w:ascii="宋体" w:hAnsi="宋体" w:eastAsia="宋体"/>
                <w:b/>
                <w:color w:val="FFFFFF"/>
                <w:sz w:val="20"/>
              </w:rPr>
              <w:t>操作权限</w:t>
            </w:r>
          </w:p>
        </w:tc>
      </w:tr>
      <w:tr w14:paraId="3256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BC66AE5">
            <w:pPr>
              <w:spacing w:after="0" w:line="240" w:lineRule="auto"/>
              <w:jc w:val="left"/>
            </w:pPr>
            <w:r>
              <w:rPr>
                <w:rFonts w:ascii="宋体" w:hAnsi="宋体" w:eastAsia="宋体"/>
                <w:sz w:val="20"/>
              </w:rPr>
              <w:t>新员工</w:t>
            </w:r>
          </w:p>
        </w:tc>
        <w:tc>
          <w:tcPr>
            <w:tcW w:w="4536" w:type="dxa"/>
            <w:shd w:val="clear" w:color="auto" w:fill="EBF0FA"/>
          </w:tcPr>
          <w:p w14:paraId="7D90CA6B">
            <w:pPr>
              <w:spacing w:after="0" w:line="240" w:lineRule="auto"/>
              <w:jc w:val="left"/>
            </w:pPr>
            <w:r>
              <w:rPr>
                <w:rFonts w:ascii="宋体" w:hAnsi="宋体" w:eastAsia="宋体"/>
                <w:sz w:val="20"/>
              </w:rPr>
              <w:t>完成确认入职后进行培训任务；卡片勾选完成；全部勾选完成才算培训完成；勾选完成后该板块仅做查看功能</w:t>
            </w:r>
          </w:p>
        </w:tc>
      </w:tr>
      <w:tr w14:paraId="0FEF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DB974B8">
            <w:pPr>
              <w:spacing w:after="0" w:line="240" w:lineRule="auto"/>
              <w:jc w:val="left"/>
            </w:pPr>
            <w:r>
              <w:rPr>
                <w:rFonts w:ascii="宋体" w:hAnsi="宋体" w:eastAsia="宋体"/>
                <w:sz w:val="20"/>
              </w:rPr>
              <w:t>人事专员</w:t>
            </w:r>
          </w:p>
        </w:tc>
        <w:tc>
          <w:tcPr>
            <w:tcW w:w="4536" w:type="dxa"/>
          </w:tcPr>
          <w:p w14:paraId="1DFA4DCC">
            <w:pPr>
              <w:spacing w:after="0" w:line="240" w:lineRule="auto"/>
              <w:jc w:val="left"/>
            </w:pPr>
            <w:r>
              <w:rPr>
                <w:rFonts w:ascii="宋体" w:hAnsi="宋体" w:eastAsia="宋体"/>
                <w:sz w:val="20"/>
              </w:rPr>
              <w:t>负责上传修改发布任务卡片；支持一键上传PPT，自动识别字段生成任务卡片</w:t>
            </w:r>
          </w:p>
        </w:tc>
      </w:tr>
      <w:tr w14:paraId="5C2E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4CDABBE">
            <w:pPr>
              <w:spacing w:after="0" w:line="240" w:lineRule="auto"/>
              <w:jc w:val="left"/>
            </w:pPr>
            <w:r>
              <w:rPr>
                <w:rFonts w:ascii="宋体" w:hAnsi="宋体" w:eastAsia="宋体"/>
                <w:sz w:val="20"/>
              </w:rPr>
              <w:t>人事负责人 / Jenny</w:t>
            </w:r>
          </w:p>
        </w:tc>
        <w:tc>
          <w:tcPr>
            <w:tcW w:w="4536" w:type="dxa"/>
            <w:shd w:val="clear" w:color="auto" w:fill="EBF0FA"/>
          </w:tcPr>
          <w:p w14:paraId="3BA65185">
            <w:pPr>
              <w:spacing w:after="0" w:line="240" w:lineRule="auto"/>
              <w:jc w:val="left"/>
            </w:pPr>
            <w:r>
              <w:rPr>
                <w:rFonts w:ascii="宋体" w:hAnsi="宋体" w:eastAsia="宋体"/>
                <w:sz w:val="20"/>
              </w:rPr>
              <w:t>只可查看展示字段</w:t>
            </w:r>
          </w:p>
        </w:tc>
      </w:tr>
    </w:tbl>
    <w:p w14:paraId="7B61A58E">
      <w:pPr>
        <w:spacing w:after="160"/>
        <w:jc w:val="center"/>
      </w:pPr>
      <w:r>
        <w:rPr>
          <w:rFonts w:ascii="宋体" w:hAnsi="宋体" w:eastAsia="宋体"/>
          <w:i/>
          <w:color w:val="888888"/>
          <w:sz w:val="18"/>
        </w:rPr>
        <w:t>表2-19  员工培训板块权限说明</w:t>
      </w:r>
    </w:p>
    <w:p w14:paraId="7C8F08F3">
      <w:pPr>
        <w:spacing w:before="160" w:after="60"/>
      </w:pPr>
      <w:r>
        <w:rPr>
          <w:rFonts w:ascii="宋体" w:hAnsi="宋体" w:eastAsia="宋体"/>
          <w:b/>
          <w:color w:val="2E6EB4"/>
          <w:sz w:val="24"/>
        </w:rPr>
        <w:t>2.2.5  入职确认与流程闭环</w:t>
      </w:r>
    </w:p>
    <w:p w14:paraId="0B372043">
      <w:pPr>
        <w:spacing w:before="120" w:after="40"/>
      </w:pPr>
      <w:r>
        <w:rPr>
          <w:rFonts w:ascii="宋体" w:hAnsi="宋体" w:eastAsia="宋体"/>
          <w:b/>
          <w:color w:val="333333"/>
          <w:sz w:val="22"/>
        </w:rPr>
        <w:t>新员工端操作</w:t>
      </w:r>
    </w:p>
    <w:p w14:paraId="120A6D91">
      <w:pPr>
        <w:spacing w:after="80" w:line="360" w:lineRule="exact"/>
      </w:pPr>
      <w:r>
        <w:rPr>
          <w:rFonts w:ascii="宋体" w:hAnsi="宋体" w:eastAsia="宋体"/>
          <w:b w:val="0"/>
          <w:i w:val="0"/>
          <w:sz w:val="22"/>
        </w:rPr>
        <w:t>新员工在系统中完成以下操作：</w:t>
      </w:r>
    </w:p>
    <w:p w14:paraId="5AB6ABBB">
      <w:pPr>
        <w:spacing w:after="60" w:line="360" w:lineRule="exact"/>
        <w:ind w:left="170"/>
      </w:pPr>
      <w:r>
        <w:rPr>
          <w:rFonts w:ascii="宋体" w:hAnsi="宋体" w:eastAsia="宋体"/>
          <w:sz w:val="22"/>
        </w:rPr>
        <w:t>• 确认已获取系统账号</w:t>
      </w:r>
    </w:p>
    <w:p w14:paraId="3A992371">
      <w:pPr>
        <w:spacing w:after="60" w:line="360" w:lineRule="exact"/>
        <w:ind w:left="170"/>
      </w:pPr>
      <w:r>
        <w:rPr>
          <w:rFonts w:ascii="宋体" w:hAnsi="宋体" w:eastAsia="宋体"/>
          <w:sz w:val="22"/>
        </w:rPr>
        <w:t>• 确认入职</w:t>
      </w:r>
    </w:p>
    <w:p w14:paraId="7D77D9D9">
      <w:pPr>
        <w:spacing w:after="60" w:line="360" w:lineRule="exact"/>
        <w:ind w:left="170"/>
      </w:pPr>
      <w:r>
        <w:rPr>
          <w:rFonts w:ascii="宋体" w:hAnsi="宋体" w:eastAsia="宋体"/>
          <w:sz w:val="22"/>
        </w:rPr>
        <w:t>• 对各部门入职引导工作进行评分（满分10分，打分按降序排列，增加评论添加对话框）</w:t>
      </w:r>
    </w:p>
    <w:p w14:paraId="59EFBCE8">
      <w:pPr>
        <w:spacing w:before="120" w:after="40"/>
      </w:pPr>
      <w:r>
        <w:rPr>
          <w:rFonts w:ascii="宋体" w:hAnsi="宋体" w:eastAsia="宋体"/>
          <w:b/>
          <w:color w:val="333333"/>
          <w:sz w:val="22"/>
        </w:rPr>
        <w:t>用人部门端操作</w:t>
      </w:r>
    </w:p>
    <w:p w14:paraId="3A6E9657">
      <w:pPr>
        <w:spacing w:after="80" w:line="360" w:lineRule="exact"/>
      </w:pPr>
      <w:r>
        <w:rPr>
          <w:rFonts w:ascii="宋体" w:hAnsi="宋体" w:eastAsia="宋体"/>
          <w:b w:val="0"/>
          <w:i w:val="0"/>
          <w:sz w:val="22"/>
        </w:rPr>
        <w:t>用人部门负责人在系统中确认新员工已到岗，并确认该招聘需求已完成。此操作为招聘流程的闭环标志，触发招聘需求状态变更为"已完成"。</w:t>
      </w:r>
    </w:p>
    <w:p w14:paraId="5D001602">
      <w:pPr>
        <w:spacing w:before="240" w:after="80"/>
      </w:pPr>
      <w:r>
        <w:rPr>
          <w:rFonts w:ascii="宋体" w:hAnsi="宋体" w:eastAsia="宋体"/>
          <w:b/>
          <w:color w:val="1A3C6E"/>
          <w:sz w:val="26"/>
        </w:rPr>
        <w:t>2.3  员工流动</w:t>
      </w:r>
    </w:p>
    <w:p w14:paraId="79EE6A0B">
      <w:pPr>
        <w:spacing w:after="80" w:line="360" w:lineRule="exact"/>
      </w:pPr>
      <w:r>
        <w:rPr>
          <w:rFonts w:ascii="宋体" w:hAnsi="宋体" w:eastAsia="宋体"/>
          <w:b w:val="0"/>
          <w:i w:val="0"/>
          <w:sz w:val="22"/>
        </w:rPr>
        <w:t>员工发生调岗、调薪、晋升、重新定级等产生变动时，通过员工流动模块进行管理。</w:t>
      </w:r>
    </w:p>
    <w:p w14:paraId="38B6CEEB">
      <w:pPr>
        <w:spacing w:before="120" w:after="40"/>
      </w:pPr>
      <w:r>
        <w:rPr>
          <w:rFonts w:ascii="宋体" w:hAnsi="宋体" w:eastAsia="宋体"/>
          <w:b/>
          <w:color w:val="333333"/>
          <w:sz w:val="22"/>
        </w:rPr>
        <w:t>审批流程</w:t>
      </w:r>
    </w:p>
    <w:p w14:paraId="6E65EADD">
      <w:pPr>
        <w:spacing w:after="80" w:line="360" w:lineRule="exact"/>
      </w:pPr>
      <w:r>
        <w:rPr>
          <w:rFonts w:ascii="宋体" w:hAnsi="宋体" w:eastAsia="宋体"/>
          <w:b w:val="0"/>
          <w:i w:val="0"/>
          <w:sz w:val="22"/>
        </w:rPr>
        <w:t>流出部门负责人 → 流入部门负责人 → 人事负责人 → Jenny</w:t>
      </w:r>
    </w:p>
    <w:p w14:paraId="1DCAB90D">
      <w:pPr>
        <w:spacing w:before="120" w:after="40"/>
      </w:pPr>
      <w:r>
        <w:rPr>
          <w:rFonts w:ascii="宋体" w:hAnsi="宋体" w:eastAsia="宋体"/>
          <w:b/>
          <w:color w:val="333333"/>
          <w:sz w:val="22"/>
        </w:rPr>
        <w:t>表单字段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5011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E9D7080">
            <w:pPr>
              <w:spacing w:after="0" w:line="240" w:lineRule="auto"/>
              <w:jc w:val="center"/>
            </w:pPr>
            <w:r>
              <w:rPr>
                <w:rFonts w:ascii="宋体" w:hAnsi="宋体" w:eastAsia="宋体"/>
                <w:b/>
                <w:color w:val="FFFFFF"/>
                <w:sz w:val="20"/>
              </w:rPr>
              <w:t>字段名称</w:t>
            </w:r>
          </w:p>
        </w:tc>
        <w:tc>
          <w:tcPr>
            <w:tcW w:w="3024" w:type="dxa"/>
            <w:shd w:val="clear" w:color="auto" w:fill="1A3C6E"/>
          </w:tcPr>
          <w:p w14:paraId="2F221173">
            <w:pPr>
              <w:spacing w:after="0" w:line="240" w:lineRule="auto"/>
              <w:jc w:val="center"/>
            </w:pPr>
            <w:r>
              <w:rPr>
                <w:rFonts w:ascii="宋体" w:hAnsi="宋体" w:eastAsia="宋体"/>
                <w:b/>
                <w:color w:val="FFFFFF"/>
                <w:sz w:val="20"/>
              </w:rPr>
              <w:t>字段类型</w:t>
            </w:r>
          </w:p>
        </w:tc>
        <w:tc>
          <w:tcPr>
            <w:tcW w:w="3024" w:type="dxa"/>
            <w:shd w:val="clear" w:color="auto" w:fill="1A3C6E"/>
          </w:tcPr>
          <w:p w14:paraId="31227708">
            <w:pPr>
              <w:spacing w:after="0" w:line="240" w:lineRule="auto"/>
              <w:jc w:val="center"/>
            </w:pPr>
            <w:r>
              <w:rPr>
                <w:rFonts w:ascii="宋体" w:hAnsi="宋体" w:eastAsia="宋体"/>
                <w:b/>
                <w:color w:val="FFFFFF"/>
                <w:sz w:val="20"/>
              </w:rPr>
              <w:t>说明</w:t>
            </w:r>
          </w:p>
        </w:tc>
      </w:tr>
      <w:tr w14:paraId="1171D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139526A">
            <w:pPr>
              <w:spacing w:after="0" w:line="240" w:lineRule="auto"/>
              <w:jc w:val="left"/>
            </w:pPr>
            <w:r>
              <w:rPr>
                <w:rFonts w:ascii="宋体" w:hAnsi="宋体" w:eastAsia="宋体"/>
                <w:sz w:val="20"/>
              </w:rPr>
              <w:t>员工姓名</w:t>
            </w:r>
          </w:p>
        </w:tc>
        <w:tc>
          <w:tcPr>
            <w:tcW w:w="3024" w:type="dxa"/>
            <w:shd w:val="clear" w:color="auto" w:fill="EBF0FA"/>
          </w:tcPr>
          <w:p w14:paraId="271B5187">
            <w:pPr>
              <w:spacing w:after="0" w:line="240" w:lineRule="auto"/>
              <w:jc w:val="left"/>
            </w:pPr>
            <w:r>
              <w:rPr>
                <w:rFonts w:ascii="宋体" w:hAnsi="宋体" w:eastAsia="宋体"/>
                <w:sz w:val="20"/>
              </w:rPr>
              <w:t>花名册选择</w:t>
            </w:r>
          </w:p>
        </w:tc>
        <w:tc>
          <w:tcPr>
            <w:tcW w:w="3024" w:type="dxa"/>
            <w:shd w:val="clear" w:color="auto" w:fill="EBF0FA"/>
          </w:tcPr>
          <w:p w14:paraId="3D0EF7E7">
            <w:pPr>
              <w:spacing w:after="0" w:line="240" w:lineRule="auto"/>
              <w:jc w:val="left"/>
            </w:pPr>
            <w:r>
              <w:rPr>
                <w:rFonts w:ascii="宋体" w:hAnsi="宋体" w:eastAsia="宋体"/>
                <w:sz w:val="20"/>
              </w:rPr>
              <w:t>必填</w:t>
            </w:r>
          </w:p>
        </w:tc>
      </w:tr>
      <w:tr w14:paraId="49EA5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9D8A19">
            <w:pPr>
              <w:spacing w:after="0" w:line="240" w:lineRule="auto"/>
              <w:jc w:val="left"/>
            </w:pPr>
            <w:r>
              <w:rPr>
                <w:rFonts w:ascii="宋体" w:hAnsi="宋体" w:eastAsia="宋体"/>
                <w:sz w:val="20"/>
              </w:rPr>
              <w:t>主管经理</w:t>
            </w:r>
          </w:p>
        </w:tc>
        <w:tc>
          <w:tcPr>
            <w:tcW w:w="3024" w:type="dxa"/>
          </w:tcPr>
          <w:p w14:paraId="2F2EA6F4">
            <w:pPr>
              <w:spacing w:after="0" w:line="240" w:lineRule="auto"/>
              <w:jc w:val="left"/>
            </w:pPr>
            <w:r>
              <w:rPr>
                <w:rFonts w:ascii="宋体" w:hAnsi="宋体" w:eastAsia="宋体"/>
                <w:sz w:val="20"/>
              </w:rPr>
              <w:t>花名册选择</w:t>
            </w:r>
          </w:p>
        </w:tc>
        <w:tc>
          <w:tcPr>
            <w:tcW w:w="3024" w:type="dxa"/>
          </w:tcPr>
          <w:p w14:paraId="733BE3D9">
            <w:pPr>
              <w:spacing w:after="0" w:line="240" w:lineRule="auto"/>
              <w:jc w:val="left"/>
            </w:pPr>
            <w:r>
              <w:rPr>
                <w:rFonts w:ascii="宋体" w:hAnsi="宋体" w:eastAsia="宋体"/>
                <w:sz w:val="20"/>
              </w:rPr>
              <w:t>必填</w:t>
            </w:r>
          </w:p>
        </w:tc>
      </w:tr>
      <w:tr w14:paraId="5BD88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0E68FE3">
            <w:pPr>
              <w:spacing w:after="0" w:line="240" w:lineRule="auto"/>
              <w:jc w:val="left"/>
            </w:pPr>
            <w:r>
              <w:rPr>
                <w:rFonts w:ascii="宋体" w:hAnsi="宋体" w:eastAsia="宋体"/>
                <w:sz w:val="20"/>
              </w:rPr>
              <w:t>目前职位</w:t>
            </w:r>
          </w:p>
        </w:tc>
        <w:tc>
          <w:tcPr>
            <w:tcW w:w="3024" w:type="dxa"/>
            <w:shd w:val="clear" w:color="auto" w:fill="EBF0FA"/>
          </w:tcPr>
          <w:p w14:paraId="08327B8C">
            <w:pPr>
              <w:spacing w:after="0" w:line="240" w:lineRule="auto"/>
              <w:jc w:val="left"/>
            </w:pPr>
            <w:r>
              <w:rPr>
                <w:rFonts w:ascii="宋体" w:hAnsi="宋体" w:eastAsia="宋体"/>
                <w:sz w:val="20"/>
              </w:rPr>
              <w:t>文本</w:t>
            </w:r>
          </w:p>
        </w:tc>
        <w:tc>
          <w:tcPr>
            <w:tcW w:w="3024" w:type="dxa"/>
            <w:shd w:val="clear" w:color="auto" w:fill="EBF0FA"/>
          </w:tcPr>
          <w:p w14:paraId="295AAFDE">
            <w:pPr>
              <w:spacing w:after="0" w:line="240" w:lineRule="auto"/>
              <w:jc w:val="left"/>
            </w:pPr>
            <w:r>
              <w:rPr>
                <w:rFonts w:ascii="宋体" w:hAnsi="宋体" w:eastAsia="宋体"/>
                <w:sz w:val="20"/>
              </w:rPr>
              <w:t>必填</w:t>
            </w:r>
          </w:p>
        </w:tc>
      </w:tr>
      <w:tr w14:paraId="5682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70D203">
            <w:pPr>
              <w:spacing w:after="0" w:line="240" w:lineRule="auto"/>
              <w:jc w:val="left"/>
            </w:pPr>
            <w:r>
              <w:rPr>
                <w:rFonts w:ascii="宋体" w:hAnsi="宋体" w:eastAsia="宋体"/>
                <w:sz w:val="20"/>
              </w:rPr>
              <w:t>目前部门</w:t>
            </w:r>
          </w:p>
        </w:tc>
        <w:tc>
          <w:tcPr>
            <w:tcW w:w="3024" w:type="dxa"/>
          </w:tcPr>
          <w:p w14:paraId="5C8D213E">
            <w:pPr>
              <w:spacing w:after="0" w:line="240" w:lineRule="auto"/>
              <w:jc w:val="left"/>
            </w:pPr>
            <w:r>
              <w:rPr>
                <w:rFonts w:ascii="宋体" w:hAnsi="宋体" w:eastAsia="宋体"/>
                <w:sz w:val="20"/>
              </w:rPr>
              <w:t>部门选择</w:t>
            </w:r>
          </w:p>
        </w:tc>
        <w:tc>
          <w:tcPr>
            <w:tcW w:w="3024" w:type="dxa"/>
          </w:tcPr>
          <w:p w14:paraId="6EF5C6E0">
            <w:pPr>
              <w:spacing w:after="0" w:line="240" w:lineRule="auto"/>
              <w:jc w:val="left"/>
            </w:pPr>
            <w:r>
              <w:rPr>
                <w:rFonts w:ascii="宋体" w:hAnsi="宋体" w:eastAsia="宋体"/>
                <w:sz w:val="20"/>
              </w:rPr>
              <w:t>必填</w:t>
            </w:r>
          </w:p>
        </w:tc>
      </w:tr>
      <w:tr w14:paraId="0E1DF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080D8C2">
            <w:pPr>
              <w:spacing w:after="0" w:line="240" w:lineRule="auto"/>
              <w:jc w:val="left"/>
            </w:pPr>
            <w:r>
              <w:rPr>
                <w:rFonts w:ascii="宋体" w:hAnsi="宋体" w:eastAsia="宋体"/>
                <w:sz w:val="20"/>
              </w:rPr>
              <w:t>员工流动原因</w:t>
            </w:r>
          </w:p>
        </w:tc>
        <w:tc>
          <w:tcPr>
            <w:tcW w:w="3024" w:type="dxa"/>
            <w:shd w:val="clear" w:color="auto" w:fill="EBF0FA"/>
          </w:tcPr>
          <w:p w14:paraId="54DBE2E8">
            <w:pPr>
              <w:spacing w:after="0" w:line="240" w:lineRule="auto"/>
              <w:jc w:val="left"/>
            </w:pPr>
            <w:r>
              <w:rPr>
                <w:rFonts w:ascii="宋体" w:hAnsi="宋体" w:eastAsia="宋体"/>
                <w:sz w:val="20"/>
              </w:rPr>
              <w:t>单选</w:t>
            </w:r>
          </w:p>
        </w:tc>
        <w:tc>
          <w:tcPr>
            <w:tcW w:w="3024" w:type="dxa"/>
            <w:shd w:val="clear" w:color="auto" w:fill="EBF0FA"/>
          </w:tcPr>
          <w:p w14:paraId="2C8A2269">
            <w:pPr>
              <w:spacing w:after="0" w:line="240" w:lineRule="auto"/>
              <w:jc w:val="left"/>
            </w:pPr>
            <w:r>
              <w:rPr>
                <w:rFonts w:ascii="宋体" w:hAnsi="宋体" w:eastAsia="宋体"/>
                <w:sz w:val="20"/>
              </w:rPr>
              <w:t>薪酬调整 / 重新定级 / 晋升 / 开发流动 / 市场调整 / 调动 / 其他（需补充）</w:t>
            </w:r>
          </w:p>
        </w:tc>
      </w:tr>
      <w:tr w14:paraId="2F1FF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797EC8">
            <w:pPr>
              <w:spacing w:after="0" w:line="240" w:lineRule="auto"/>
              <w:jc w:val="left"/>
            </w:pPr>
            <w:r>
              <w:rPr>
                <w:rFonts w:ascii="宋体" w:hAnsi="宋体" w:eastAsia="宋体"/>
                <w:sz w:val="20"/>
              </w:rPr>
              <w:t>新职位</w:t>
            </w:r>
          </w:p>
        </w:tc>
        <w:tc>
          <w:tcPr>
            <w:tcW w:w="3024" w:type="dxa"/>
          </w:tcPr>
          <w:p w14:paraId="079C71BD">
            <w:pPr>
              <w:spacing w:after="0" w:line="240" w:lineRule="auto"/>
              <w:jc w:val="left"/>
            </w:pPr>
            <w:r>
              <w:rPr>
                <w:rFonts w:ascii="宋体" w:hAnsi="宋体" w:eastAsia="宋体"/>
                <w:sz w:val="20"/>
              </w:rPr>
              <w:t>文本</w:t>
            </w:r>
          </w:p>
        </w:tc>
        <w:tc>
          <w:tcPr>
            <w:tcW w:w="3024" w:type="dxa"/>
          </w:tcPr>
          <w:p w14:paraId="4AD0B5A3">
            <w:pPr>
              <w:spacing w:after="0" w:line="240" w:lineRule="auto"/>
              <w:jc w:val="left"/>
            </w:pPr>
            <w:r>
              <w:rPr>
                <w:rFonts w:ascii="宋体" w:hAnsi="宋体" w:eastAsia="宋体"/>
                <w:sz w:val="20"/>
              </w:rPr>
              <w:t>必填</w:t>
            </w:r>
          </w:p>
        </w:tc>
      </w:tr>
      <w:tr w14:paraId="50319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F6FF238">
            <w:pPr>
              <w:spacing w:after="0" w:line="240" w:lineRule="auto"/>
              <w:jc w:val="left"/>
            </w:pPr>
            <w:r>
              <w:rPr>
                <w:rFonts w:ascii="宋体" w:hAnsi="宋体" w:eastAsia="宋体"/>
                <w:sz w:val="20"/>
              </w:rPr>
              <w:t>新部门</w:t>
            </w:r>
          </w:p>
        </w:tc>
        <w:tc>
          <w:tcPr>
            <w:tcW w:w="3024" w:type="dxa"/>
            <w:shd w:val="clear" w:color="auto" w:fill="EBF0FA"/>
          </w:tcPr>
          <w:p w14:paraId="5A3B8972">
            <w:pPr>
              <w:spacing w:after="0" w:line="240" w:lineRule="auto"/>
              <w:jc w:val="left"/>
            </w:pPr>
            <w:r>
              <w:rPr>
                <w:rFonts w:ascii="宋体" w:hAnsi="宋体" w:eastAsia="宋体"/>
                <w:sz w:val="20"/>
              </w:rPr>
              <w:t>部门选择</w:t>
            </w:r>
          </w:p>
        </w:tc>
        <w:tc>
          <w:tcPr>
            <w:tcW w:w="3024" w:type="dxa"/>
            <w:shd w:val="clear" w:color="auto" w:fill="EBF0FA"/>
          </w:tcPr>
          <w:p w14:paraId="35AB32FD">
            <w:pPr>
              <w:spacing w:after="0" w:line="240" w:lineRule="auto"/>
              <w:jc w:val="left"/>
            </w:pPr>
            <w:r>
              <w:rPr>
                <w:rFonts w:ascii="宋体" w:hAnsi="宋体" w:eastAsia="宋体"/>
                <w:sz w:val="20"/>
              </w:rPr>
              <w:t>必填</w:t>
            </w:r>
          </w:p>
        </w:tc>
      </w:tr>
      <w:tr w14:paraId="0650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A006CFB">
            <w:pPr>
              <w:spacing w:after="0" w:line="240" w:lineRule="auto"/>
              <w:jc w:val="left"/>
            </w:pPr>
            <w:r>
              <w:rPr>
                <w:rFonts w:ascii="宋体" w:hAnsi="宋体" w:eastAsia="宋体"/>
                <w:sz w:val="20"/>
              </w:rPr>
              <w:t>新主管</w:t>
            </w:r>
          </w:p>
        </w:tc>
        <w:tc>
          <w:tcPr>
            <w:tcW w:w="3024" w:type="dxa"/>
          </w:tcPr>
          <w:p w14:paraId="2D380511">
            <w:pPr>
              <w:spacing w:after="0" w:line="240" w:lineRule="auto"/>
              <w:jc w:val="left"/>
            </w:pPr>
            <w:r>
              <w:rPr>
                <w:rFonts w:ascii="宋体" w:hAnsi="宋体" w:eastAsia="宋体"/>
                <w:sz w:val="20"/>
              </w:rPr>
              <w:t>花名册选择</w:t>
            </w:r>
          </w:p>
        </w:tc>
        <w:tc>
          <w:tcPr>
            <w:tcW w:w="3024" w:type="dxa"/>
          </w:tcPr>
          <w:p w14:paraId="359F500B">
            <w:pPr>
              <w:spacing w:after="0" w:line="240" w:lineRule="auto"/>
              <w:jc w:val="left"/>
            </w:pPr>
            <w:r>
              <w:rPr>
                <w:rFonts w:ascii="宋体" w:hAnsi="宋体" w:eastAsia="宋体"/>
                <w:sz w:val="20"/>
              </w:rPr>
              <w:t>必填</w:t>
            </w:r>
          </w:p>
        </w:tc>
      </w:tr>
      <w:tr w14:paraId="6E66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8BD097B">
            <w:pPr>
              <w:spacing w:after="0" w:line="240" w:lineRule="auto"/>
              <w:jc w:val="left"/>
            </w:pPr>
            <w:r>
              <w:rPr>
                <w:rFonts w:ascii="宋体" w:hAnsi="宋体" w:eastAsia="宋体"/>
                <w:sz w:val="20"/>
              </w:rPr>
              <w:t>目前级别</w:t>
            </w:r>
          </w:p>
        </w:tc>
        <w:tc>
          <w:tcPr>
            <w:tcW w:w="3024" w:type="dxa"/>
            <w:shd w:val="clear" w:color="auto" w:fill="EBF0FA"/>
          </w:tcPr>
          <w:p w14:paraId="1EDEBA54">
            <w:pPr>
              <w:spacing w:after="0" w:line="240" w:lineRule="auto"/>
              <w:jc w:val="left"/>
            </w:pPr>
            <w:r>
              <w:rPr>
                <w:rFonts w:ascii="宋体" w:hAnsi="宋体" w:eastAsia="宋体"/>
                <w:sz w:val="20"/>
              </w:rPr>
              <w:t>下拉选择</w:t>
            </w:r>
          </w:p>
        </w:tc>
        <w:tc>
          <w:tcPr>
            <w:tcW w:w="3024" w:type="dxa"/>
            <w:shd w:val="clear" w:color="auto" w:fill="EBF0FA"/>
          </w:tcPr>
          <w:p w14:paraId="3488F0F5">
            <w:pPr>
              <w:spacing w:after="0" w:line="240" w:lineRule="auto"/>
              <w:jc w:val="left"/>
            </w:pPr>
            <w:r>
              <w:rPr>
                <w:rFonts w:ascii="宋体" w:hAnsi="宋体" w:eastAsia="宋体"/>
                <w:sz w:val="20"/>
              </w:rPr>
              <w:t>Ⅰ-Ⅴ级</w:t>
            </w:r>
          </w:p>
        </w:tc>
      </w:tr>
      <w:tr w14:paraId="2557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EAA9F2B">
            <w:pPr>
              <w:spacing w:after="0" w:line="240" w:lineRule="auto"/>
              <w:jc w:val="left"/>
            </w:pPr>
            <w:r>
              <w:rPr>
                <w:rFonts w:ascii="宋体" w:hAnsi="宋体" w:eastAsia="宋体"/>
                <w:sz w:val="20"/>
              </w:rPr>
              <w:t>新级别</w:t>
            </w:r>
          </w:p>
        </w:tc>
        <w:tc>
          <w:tcPr>
            <w:tcW w:w="3024" w:type="dxa"/>
          </w:tcPr>
          <w:p w14:paraId="1EE91491">
            <w:pPr>
              <w:spacing w:after="0" w:line="240" w:lineRule="auto"/>
              <w:jc w:val="left"/>
            </w:pPr>
            <w:r>
              <w:rPr>
                <w:rFonts w:ascii="宋体" w:hAnsi="宋体" w:eastAsia="宋体"/>
                <w:sz w:val="20"/>
              </w:rPr>
              <w:t>下拉选择</w:t>
            </w:r>
          </w:p>
        </w:tc>
        <w:tc>
          <w:tcPr>
            <w:tcW w:w="3024" w:type="dxa"/>
          </w:tcPr>
          <w:p w14:paraId="4C3B2D1A">
            <w:pPr>
              <w:spacing w:after="0" w:line="240" w:lineRule="auto"/>
              <w:jc w:val="left"/>
            </w:pPr>
            <w:r>
              <w:rPr>
                <w:rFonts w:ascii="宋体" w:hAnsi="宋体" w:eastAsia="宋体"/>
                <w:sz w:val="20"/>
              </w:rPr>
              <w:t>Ⅰ-Ⅴ级</w:t>
            </w:r>
          </w:p>
        </w:tc>
      </w:tr>
      <w:tr w14:paraId="3F05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B4AB668">
            <w:pPr>
              <w:spacing w:after="0" w:line="240" w:lineRule="auto"/>
              <w:jc w:val="left"/>
            </w:pPr>
            <w:r>
              <w:rPr>
                <w:rFonts w:ascii="宋体" w:hAnsi="宋体" w:eastAsia="宋体"/>
                <w:sz w:val="20"/>
              </w:rPr>
              <w:t>目前区域</w:t>
            </w:r>
          </w:p>
        </w:tc>
        <w:tc>
          <w:tcPr>
            <w:tcW w:w="3024" w:type="dxa"/>
            <w:shd w:val="clear" w:color="auto" w:fill="EBF0FA"/>
          </w:tcPr>
          <w:p w14:paraId="5F6FEDC3">
            <w:pPr>
              <w:spacing w:after="0" w:line="240" w:lineRule="auto"/>
              <w:jc w:val="left"/>
            </w:pPr>
            <w:r>
              <w:rPr>
                <w:rFonts w:ascii="宋体" w:hAnsi="宋体" w:eastAsia="宋体"/>
                <w:sz w:val="20"/>
              </w:rPr>
              <w:t>文本</w:t>
            </w:r>
          </w:p>
        </w:tc>
        <w:tc>
          <w:tcPr>
            <w:tcW w:w="3024" w:type="dxa"/>
            <w:shd w:val="clear" w:color="auto" w:fill="EBF0FA"/>
          </w:tcPr>
          <w:p w14:paraId="4F333C5A">
            <w:pPr>
              <w:spacing w:after="0" w:line="240" w:lineRule="auto"/>
              <w:jc w:val="left"/>
            </w:pPr>
          </w:p>
        </w:tc>
      </w:tr>
      <w:tr w14:paraId="5815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D56742">
            <w:pPr>
              <w:spacing w:after="0" w:line="240" w:lineRule="auto"/>
              <w:jc w:val="left"/>
            </w:pPr>
            <w:r>
              <w:rPr>
                <w:rFonts w:ascii="宋体" w:hAnsi="宋体" w:eastAsia="宋体"/>
                <w:sz w:val="20"/>
              </w:rPr>
              <w:t>新区域</w:t>
            </w:r>
          </w:p>
        </w:tc>
        <w:tc>
          <w:tcPr>
            <w:tcW w:w="3024" w:type="dxa"/>
          </w:tcPr>
          <w:p w14:paraId="7F61C7F6">
            <w:pPr>
              <w:spacing w:after="0" w:line="240" w:lineRule="auto"/>
              <w:jc w:val="left"/>
            </w:pPr>
            <w:r>
              <w:rPr>
                <w:rFonts w:ascii="宋体" w:hAnsi="宋体" w:eastAsia="宋体"/>
                <w:sz w:val="20"/>
              </w:rPr>
              <w:t>文本</w:t>
            </w:r>
          </w:p>
        </w:tc>
        <w:tc>
          <w:tcPr>
            <w:tcW w:w="3024" w:type="dxa"/>
          </w:tcPr>
          <w:p w14:paraId="37456C00">
            <w:pPr>
              <w:spacing w:after="0" w:line="240" w:lineRule="auto"/>
              <w:jc w:val="left"/>
            </w:pPr>
          </w:p>
        </w:tc>
      </w:tr>
      <w:tr w14:paraId="0FAC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6624C59">
            <w:pPr>
              <w:spacing w:after="0" w:line="240" w:lineRule="auto"/>
              <w:jc w:val="left"/>
            </w:pPr>
            <w:r>
              <w:rPr>
                <w:rFonts w:ascii="宋体" w:hAnsi="宋体" w:eastAsia="宋体"/>
                <w:sz w:val="20"/>
              </w:rPr>
              <w:t>目前薪酬</w:t>
            </w:r>
          </w:p>
        </w:tc>
        <w:tc>
          <w:tcPr>
            <w:tcW w:w="3024" w:type="dxa"/>
            <w:shd w:val="clear" w:color="auto" w:fill="EBF0FA"/>
          </w:tcPr>
          <w:p w14:paraId="2C890EE5">
            <w:pPr>
              <w:spacing w:after="0" w:line="240" w:lineRule="auto"/>
              <w:jc w:val="left"/>
            </w:pPr>
            <w:r>
              <w:rPr>
                <w:rFonts w:ascii="宋体" w:hAnsi="宋体" w:eastAsia="宋体"/>
                <w:sz w:val="20"/>
              </w:rPr>
              <w:t>数字</w:t>
            </w:r>
          </w:p>
        </w:tc>
        <w:tc>
          <w:tcPr>
            <w:tcW w:w="3024" w:type="dxa"/>
            <w:shd w:val="clear" w:color="auto" w:fill="EBF0FA"/>
          </w:tcPr>
          <w:p w14:paraId="386995B8">
            <w:pPr>
              <w:spacing w:after="0" w:line="240" w:lineRule="auto"/>
              <w:jc w:val="left"/>
            </w:pPr>
            <w:r>
              <w:rPr>
                <w:rFonts w:ascii="宋体" w:hAnsi="宋体" w:eastAsia="宋体"/>
                <w:sz w:val="20"/>
              </w:rPr>
              <w:t>单位：元/月</w:t>
            </w:r>
          </w:p>
        </w:tc>
      </w:tr>
      <w:tr w14:paraId="19EE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7875D7">
            <w:pPr>
              <w:spacing w:after="0" w:line="240" w:lineRule="auto"/>
              <w:jc w:val="left"/>
            </w:pPr>
            <w:r>
              <w:rPr>
                <w:rFonts w:ascii="宋体" w:hAnsi="宋体" w:eastAsia="宋体"/>
                <w:sz w:val="20"/>
              </w:rPr>
              <w:t>新薪酬</w:t>
            </w:r>
          </w:p>
        </w:tc>
        <w:tc>
          <w:tcPr>
            <w:tcW w:w="3024" w:type="dxa"/>
          </w:tcPr>
          <w:p w14:paraId="69500A57">
            <w:pPr>
              <w:spacing w:after="0" w:line="240" w:lineRule="auto"/>
              <w:jc w:val="left"/>
            </w:pPr>
            <w:r>
              <w:rPr>
                <w:rFonts w:ascii="宋体" w:hAnsi="宋体" w:eastAsia="宋体"/>
                <w:sz w:val="20"/>
              </w:rPr>
              <w:t>数字</w:t>
            </w:r>
          </w:p>
        </w:tc>
        <w:tc>
          <w:tcPr>
            <w:tcW w:w="3024" w:type="dxa"/>
          </w:tcPr>
          <w:p w14:paraId="67482E70">
            <w:pPr>
              <w:spacing w:after="0" w:line="240" w:lineRule="auto"/>
              <w:jc w:val="left"/>
            </w:pPr>
            <w:r>
              <w:rPr>
                <w:rFonts w:ascii="宋体" w:hAnsi="宋体" w:eastAsia="宋体"/>
                <w:sz w:val="20"/>
              </w:rPr>
              <w:t>单位：元/月</w:t>
            </w:r>
          </w:p>
        </w:tc>
      </w:tr>
      <w:tr w14:paraId="1EB3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1B2F2BE">
            <w:pPr>
              <w:spacing w:after="0" w:line="240" w:lineRule="auto"/>
              <w:jc w:val="left"/>
            </w:pPr>
            <w:r>
              <w:rPr>
                <w:rFonts w:ascii="宋体" w:hAnsi="宋体" w:eastAsia="宋体"/>
                <w:sz w:val="20"/>
              </w:rPr>
              <w:t>变动生效日期</w:t>
            </w:r>
          </w:p>
        </w:tc>
        <w:tc>
          <w:tcPr>
            <w:tcW w:w="3024" w:type="dxa"/>
            <w:shd w:val="clear" w:color="auto" w:fill="EBF0FA"/>
          </w:tcPr>
          <w:p w14:paraId="12B1DF0A">
            <w:pPr>
              <w:spacing w:after="0" w:line="240" w:lineRule="auto"/>
              <w:jc w:val="left"/>
            </w:pPr>
            <w:r>
              <w:rPr>
                <w:rFonts w:ascii="宋体" w:hAnsi="宋体" w:eastAsia="宋体"/>
                <w:sz w:val="20"/>
              </w:rPr>
              <w:t>日历格式</w:t>
            </w:r>
          </w:p>
        </w:tc>
        <w:tc>
          <w:tcPr>
            <w:tcW w:w="3024" w:type="dxa"/>
            <w:shd w:val="clear" w:color="auto" w:fill="EBF0FA"/>
          </w:tcPr>
          <w:p w14:paraId="3D5D4807">
            <w:pPr>
              <w:spacing w:after="0" w:line="240" w:lineRule="auto"/>
              <w:jc w:val="left"/>
            </w:pPr>
            <w:r>
              <w:rPr>
                <w:rFonts w:ascii="宋体" w:hAnsi="宋体" w:eastAsia="宋体"/>
                <w:sz w:val="20"/>
              </w:rPr>
              <w:t>年月日</w:t>
            </w:r>
          </w:p>
        </w:tc>
      </w:tr>
      <w:tr w14:paraId="37010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0BD867">
            <w:pPr>
              <w:spacing w:after="0" w:line="240" w:lineRule="auto"/>
              <w:jc w:val="left"/>
            </w:pPr>
            <w:r>
              <w:rPr>
                <w:rFonts w:ascii="宋体" w:hAnsi="宋体" w:eastAsia="宋体"/>
                <w:sz w:val="20"/>
              </w:rPr>
              <w:t>建议流动的原因</w:t>
            </w:r>
          </w:p>
        </w:tc>
        <w:tc>
          <w:tcPr>
            <w:tcW w:w="3024" w:type="dxa"/>
          </w:tcPr>
          <w:p w14:paraId="1F041341">
            <w:pPr>
              <w:spacing w:after="0" w:line="240" w:lineRule="auto"/>
              <w:jc w:val="left"/>
            </w:pPr>
            <w:r>
              <w:rPr>
                <w:rFonts w:ascii="宋体" w:hAnsi="宋体" w:eastAsia="宋体"/>
                <w:sz w:val="20"/>
              </w:rPr>
              <w:t>文本</w:t>
            </w:r>
          </w:p>
        </w:tc>
        <w:tc>
          <w:tcPr>
            <w:tcW w:w="3024" w:type="dxa"/>
          </w:tcPr>
          <w:p w14:paraId="15342867">
            <w:pPr>
              <w:spacing w:after="0" w:line="240" w:lineRule="auto"/>
              <w:jc w:val="left"/>
            </w:pPr>
          </w:p>
        </w:tc>
      </w:tr>
      <w:tr w14:paraId="1581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2D5F62C">
            <w:pPr>
              <w:spacing w:after="0" w:line="240" w:lineRule="auto"/>
              <w:jc w:val="left"/>
            </w:pPr>
            <w:r>
              <w:rPr>
                <w:rFonts w:ascii="宋体" w:hAnsi="宋体" w:eastAsia="宋体"/>
                <w:sz w:val="20"/>
              </w:rPr>
              <w:t>执行变动的关键行动</w:t>
            </w:r>
          </w:p>
        </w:tc>
        <w:tc>
          <w:tcPr>
            <w:tcW w:w="3024" w:type="dxa"/>
            <w:shd w:val="clear" w:color="auto" w:fill="EBF0FA"/>
          </w:tcPr>
          <w:p w14:paraId="3261B335">
            <w:pPr>
              <w:spacing w:after="0" w:line="240" w:lineRule="auto"/>
              <w:jc w:val="left"/>
            </w:pPr>
            <w:r>
              <w:rPr>
                <w:rFonts w:ascii="宋体" w:hAnsi="宋体" w:eastAsia="宋体"/>
                <w:sz w:val="20"/>
              </w:rPr>
              <w:t>文本</w:t>
            </w:r>
          </w:p>
        </w:tc>
        <w:tc>
          <w:tcPr>
            <w:tcW w:w="3024" w:type="dxa"/>
            <w:shd w:val="clear" w:color="auto" w:fill="EBF0FA"/>
          </w:tcPr>
          <w:p w14:paraId="01706BE6">
            <w:pPr>
              <w:spacing w:after="0" w:line="240" w:lineRule="auto"/>
              <w:jc w:val="left"/>
            </w:pPr>
          </w:p>
        </w:tc>
      </w:tr>
    </w:tbl>
    <w:p w14:paraId="75A36222">
      <w:pPr>
        <w:spacing w:after="160"/>
        <w:jc w:val="center"/>
      </w:pPr>
      <w:r>
        <w:rPr>
          <w:rFonts w:ascii="宋体" w:hAnsi="宋体" w:eastAsia="宋体"/>
          <w:i/>
          <w:color w:val="888888"/>
          <w:sz w:val="18"/>
        </w:rPr>
        <w:t>表2-20  员工流动表单字段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6A4EE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4473737">
            <w:pPr>
              <w:spacing w:after="0" w:line="240" w:lineRule="auto"/>
              <w:jc w:val="center"/>
            </w:pPr>
            <w:r>
              <w:rPr>
                <w:rFonts w:ascii="宋体" w:hAnsi="宋体" w:eastAsia="宋体"/>
                <w:b/>
                <w:color w:val="FFFFFF"/>
                <w:sz w:val="20"/>
              </w:rPr>
              <w:t>角色</w:t>
            </w:r>
          </w:p>
        </w:tc>
        <w:tc>
          <w:tcPr>
            <w:tcW w:w="4536" w:type="dxa"/>
            <w:shd w:val="clear" w:color="auto" w:fill="1A3C6E"/>
          </w:tcPr>
          <w:p w14:paraId="4A2070DD">
            <w:pPr>
              <w:spacing w:after="0" w:line="240" w:lineRule="auto"/>
              <w:jc w:val="center"/>
            </w:pPr>
            <w:r>
              <w:rPr>
                <w:rFonts w:ascii="宋体" w:hAnsi="宋体" w:eastAsia="宋体"/>
                <w:b/>
                <w:color w:val="FFFFFF"/>
                <w:sz w:val="20"/>
              </w:rPr>
              <w:t>操作权限</w:t>
            </w:r>
          </w:p>
        </w:tc>
      </w:tr>
      <w:tr w14:paraId="7E555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D26C857">
            <w:pPr>
              <w:spacing w:after="0" w:line="240" w:lineRule="auto"/>
              <w:jc w:val="left"/>
            </w:pPr>
            <w:r>
              <w:rPr>
                <w:rFonts w:ascii="宋体" w:hAnsi="宋体" w:eastAsia="宋体"/>
                <w:sz w:val="20"/>
              </w:rPr>
              <w:t>人事专员</w:t>
            </w:r>
          </w:p>
        </w:tc>
        <w:tc>
          <w:tcPr>
            <w:tcW w:w="4536" w:type="dxa"/>
            <w:shd w:val="clear" w:color="auto" w:fill="EBF0FA"/>
          </w:tcPr>
          <w:p w14:paraId="75625252">
            <w:pPr>
              <w:spacing w:after="0" w:line="240" w:lineRule="auto"/>
              <w:jc w:val="left"/>
            </w:pPr>
            <w:r>
              <w:rPr>
                <w:rFonts w:ascii="宋体" w:hAnsi="宋体" w:eastAsia="宋体"/>
                <w:sz w:val="20"/>
              </w:rPr>
              <w:t>可查看所有流动信息并填写表单字段；完成表单填写后发布，可保存草稿；选择审批线（流出/流入部门自动匹配负责人）</w:t>
            </w:r>
          </w:p>
        </w:tc>
      </w:tr>
      <w:tr w14:paraId="2908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5A50E5D">
            <w:pPr>
              <w:spacing w:after="0" w:line="240" w:lineRule="auto"/>
              <w:jc w:val="left"/>
            </w:pPr>
            <w:r>
              <w:rPr>
                <w:rFonts w:ascii="宋体" w:hAnsi="宋体" w:eastAsia="宋体"/>
                <w:sz w:val="20"/>
              </w:rPr>
              <w:t>部门负责人</w:t>
            </w:r>
          </w:p>
        </w:tc>
        <w:tc>
          <w:tcPr>
            <w:tcW w:w="4536" w:type="dxa"/>
          </w:tcPr>
          <w:p w14:paraId="270DF742">
            <w:pPr>
              <w:spacing w:after="0" w:line="240" w:lineRule="auto"/>
              <w:jc w:val="left"/>
            </w:pPr>
            <w:r>
              <w:rPr>
                <w:rFonts w:ascii="宋体" w:hAnsi="宋体" w:eastAsia="宋体"/>
                <w:sz w:val="20"/>
              </w:rPr>
              <w:t>仅查看自己部门的流动信息，并审批</w:t>
            </w:r>
          </w:p>
        </w:tc>
      </w:tr>
      <w:tr w14:paraId="0237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2A45DB6">
            <w:pPr>
              <w:spacing w:after="0" w:line="240" w:lineRule="auto"/>
              <w:jc w:val="left"/>
            </w:pPr>
            <w:r>
              <w:rPr>
                <w:rFonts w:ascii="宋体" w:hAnsi="宋体" w:eastAsia="宋体"/>
                <w:sz w:val="20"/>
              </w:rPr>
              <w:t>人事负责人</w:t>
            </w:r>
          </w:p>
        </w:tc>
        <w:tc>
          <w:tcPr>
            <w:tcW w:w="4536" w:type="dxa"/>
            <w:shd w:val="clear" w:color="auto" w:fill="EBF0FA"/>
          </w:tcPr>
          <w:p w14:paraId="5F5DF8B5">
            <w:pPr>
              <w:spacing w:after="0" w:line="240" w:lineRule="auto"/>
              <w:jc w:val="left"/>
            </w:pPr>
            <w:r>
              <w:rPr>
                <w:rFonts w:ascii="宋体" w:hAnsi="宋体" w:eastAsia="宋体"/>
                <w:sz w:val="20"/>
              </w:rPr>
              <w:t>可查看所有流动信息，并进行人事审批</w:t>
            </w:r>
          </w:p>
        </w:tc>
      </w:tr>
      <w:tr w14:paraId="2AD2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89A69ED">
            <w:pPr>
              <w:spacing w:after="0" w:line="240" w:lineRule="auto"/>
              <w:jc w:val="left"/>
            </w:pPr>
            <w:r>
              <w:rPr>
                <w:rFonts w:ascii="宋体" w:hAnsi="宋体" w:eastAsia="宋体"/>
                <w:sz w:val="20"/>
              </w:rPr>
              <w:t>Jenny</w:t>
            </w:r>
          </w:p>
        </w:tc>
        <w:tc>
          <w:tcPr>
            <w:tcW w:w="4536" w:type="dxa"/>
          </w:tcPr>
          <w:p w14:paraId="7AE06B4C">
            <w:pPr>
              <w:spacing w:after="0" w:line="240" w:lineRule="auto"/>
              <w:jc w:val="left"/>
            </w:pPr>
            <w:r>
              <w:rPr>
                <w:rFonts w:ascii="宋体" w:hAnsi="宋体" w:eastAsia="宋体"/>
                <w:sz w:val="20"/>
              </w:rPr>
              <w:t>可查看所有流动信息，并作最终审批</w:t>
            </w:r>
          </w:p>
        </w:tc>
      </w:tr>
    </w:tbl>
    <w:p w14:paraId="2D4EF884">
      <w:pPr>
        <w:spacing w:after="160"/>
        <w:jc w:val="center"/>
      </w:pPr>
      <w:r>
        <w:rPr>
          <w:rFonts w:ascii="宋体" w:hAnsi="宋体" w:eastAsia="宋体"/>
          <w:i/>
          <w:color w:val="888888"/>
          <w:sz w:val="18"/>
        </w:rPr>
        <w:t>表2-21  员工流动板块权限说明</w:t>
      </w:r>
    </w:p>
    <w:p w14:paraId="789EFFF8">
      <w:pPr>
        <w:spacing w:before="240" w:after="80"/>
      </w:pPr>
      <w:r>
        <w:rPr>
          <w:rFonts w:ascii="宋体" w:hAnsi="宋体" w:eastAsia="宋体"/>
          <w:b/>
          <w:color w:val="1A3C6E"/>
          <w:sz w:val="26"/>
        </w:rPr>
        <w:t>2.4  离职管理</w:t>
      </w:r>
    </w:p>
    <w:p w14:paraId="3167C414">
      <w:pPr>
        <w:spacing w:before="160" w:after="60"/>
      </w:pPr>
      <w:r>
        <w:rPr>
          <w:rFonts w:ascii="宋体" w:hAnsi="宋体" w:eastAsia="宋体"/>
          <w:b/>
          <w:color w:val="2E6EB4"/>
          <w:sz w:val="24"/>
        </w:rPr>
        <w:t>2.4.1  离职列表</w:t>
      </w:r>
    </w:p>
    <w:p w14:paraId="3E737808">
      <w:pPr>
        <w:spacing w:after="80" w:line="360" w:lineRule="exact"/>
      </w:pPr>
      <w:r>
        <w:rPr>
          <w:rFonts w:ascii="宋体" w:hAnsi="宋体" w:eastAsia="宋体"/>
          <w:b w:val="0"/>
          <w:i w:val="0"/>
          <w:sz w:val="22"/>
        </w:rPr>
        <w:t>展示字段：员工姓名、类型、原因、最后工作日、提交时间、状态、操作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6F6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D5819E1">
            <w:pPr>
              <w:spacing w:after="0" w:line="240" w:lineRule="auto"/>
              <w:jc w:val="center"/>
            </w:pPr>
            <w:r>
              <w:rPr>
                <w:rFonts w:ascii="宋体" w:hAnsi="宋体" w:eastAsia="宋体"/>
                <w:b/>
                <w:color w:val="FFFFFF"/>
                <w:sz w:val="20"/>
              </w:rPr>
              <w:t>字段</w:t>
            </w:r>
          </w:p>
        </w:tc>
        <w:tc>
          <w:tcPr>
            <w:tcW w:w="4536" w:type="dxa"/>
            <w:shd w:val="clear" w:color="auto" w:fill="1A3C6E"/>
          </w:tcPr>
          <w:p w14:paraId="5AC2BDCE">
            <w:pPr>
              <w:spacing w:after="0" w:line="240" w:lineRule="auto"/>
              <w:jc w:val="center"/>
            </w:pPr>
            <w:r>
              <w:rPr>
                <w:rFonts w:ascii="宋体" w:hAnsi="宋体" w:eastAsia="宋体"/>
                <w:b/>
                <w:color w:val="FFFFFF"/>
                <w:sz w:val="20"/>
              </w:rPr>
              <w:t>说明</w:t>
            </w:r>
          </w:p>
        </w:tc>
      </w:tr>
      <w:tr w14:paraId="3486B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46BFDAD">
            <w:pPr>
              <w:spacing w:after="0" w:line="240" w:lineRule="auto"/>
              <w:jc w:val="left"/>
            </w:pPr>
            <w:r>
              <w:rPr>
                <w:rFonts w:ascii="宋体" w:hAnsi="宋体" w:eastAsia="宋体"/>
                <w:sz w:val="20"/>
              </w:rPr>
              <w:t>类型</w:t>
            </w:r>
          </w:p>
        </w:tc>
        <w:tc>
          <w:tcPr>
            <w:tcW w:w="4536" w:type="dxa"/>
            <w:shd w:val="clear" w:color="auto" w:fill="EBF0FA"/>
          </w:tcPr>
          <w:p w14:paraId="300AFB85">
            <w:pPr>
              <w:spacing w:after="0" w:line="240" w:lineRule="auto"/>
              <w:jc w:val="left"/>
            </w:pPr>
            <w:r>
              <w:rPr>
                <w:rFonts w:ascii="宋体" w:hAnsi="宋体" w:eastAsia="宋体"/>
                <w:sz w:val="20"/>
              </w:rPr>
              <w:t>主动离职 / 辞退 / 解雇 / 退休</w:t>
            </w:r>
          </w:p>
        </w:tc>
      </w:tr>
      <w:tr w14:paraId="3F1CF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39FADBD">
            <w:pPr>
              <w:spacing w:after="0" w:line="240" w:lineRule="auto"/>
              <w:jc w:val="left"/>
            </w:pPr>
            <w:r>
              <w:rPr>
                <w:rFonts w:ascii="宋体" w:hAnsi="宋体" w:eastAsia="宋体"/>
                <w:sz w:val="20"/>
              </w:rPr>
              <w:t>原因</w:t>
            </w:r>
          </w:p>
        </w:tc>
        <w:tc>
          <w:tcPr>
            <w:tcW w:w="4536" w:type="dxa"/>
          </w:tcPr>
          <w:p w14:paraId="34AAD7F5">
            <w:pPr>
              <w:spacing w:after="0" w:line="240" w:lineRule="auto"/>
              <w:jc w:val="left"/>
            </w:pPr>
            <w:r>
              <w:rPr>
                <w:rFonts w:ascii="宋体" w:hAnsi="宋体" w:eastAsia="宋体"/>
                <w:sz w:val="20"/>
              </w:rPr>
              <w:t>离职原因分类</w:t>
            </w:r>
          </w:p>
        </w:tc>
      </w:tr>
      <w:tr w14:paraId="63958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B75A2A0">
            <w:pPr>
              <w:spacing w:after="0" w:line="240" w:lineRule="auto"/>
              <w:jc w:val="left"/>
            </w:pPr>
            <w:r>
              <w:rPr>
                <w:rFonts w:ascii="宋体" w:hAnsi="宋体" w:eastAsia="宋体"/>
                <w:sz w:val="20"/>
              </w:rPr>
              <w:t>最后工作日</w:t>
            </w:r>
          </w:p>
        </w:tc>
        <w:tc>
          <w:tcPr>
            <w:tcW w:w="4536" w:type="dxa"/>
            <w:shd w:val="clear" w:color="auto" w:fill="EBF0FA"/>
          </w:tcPr>
          <w:p w14:paraId="55022385">
            <w:pPr>
              <w:spacing w:after="0" w:line="240" w:lineRule="auto"/>
              <w:jc w:val="left"/>
            </w:pPr>
            <w:r>
              <w:rPr>
                <w:rFonts w:ascii="宋体" w:hAnsi="宋体" w:eastAsia="宋体"/>
                <w:sz w:val="20"/>
              </w:rPr>
              <w:t>劳动合同：提前30天；劳务/实习：提前7天；试用期：提前3天</w:t>
            </w:r>
          </w:p>
        </w:tc>
      </w:tr>
      <w:tr w14:paraId="1D167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00989BB">
            <w:pPr>
              <w:spacing w:after="0" w:line="240" w:lineRule="auto"/>
              <w:jc w:val="left"/>
            </w:pPr>
            <w:r>
              <w:rPr>
                <w:rFonts w:ascii="宋体" w:hAnsi="宋体" w:eastAsia="宋体"/>
                <w:sz w:val="20"/>
              </w:rPr>
              <w:t>状态</w:t>
            </w:r>
          </w:p>
        </w:tc>
        <w:tc>
          <w:tcPr>
            <w:tcW w:w="4536" w:type="dxa"/>
          </w:tcPr>
          <w:p w14:paraId="461D872A">
            <w:pPr>
              <w:spacing w:after="0" w:line="240" w:lineRule="auto"/>
              <w:jc w:val="left"/>
            </w:pPr>
            <w:r>
              <w:rPr>
                <w:rFonts w:ascii="宋体" w:hAnsi="宋体" w:eastAsia="宋体"/>
                <w:sz w:val="20"/>
              </w:rPr>
              <w:t>已发起 / 审批中 / 通过 / 驳回 / 已取消</w:t>
            </w:r>
          </w:p>
        </w:tc>
      </w:tr>
      <w:tr w14:paraId="4B95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2EF4761">
            <w:pPr>
              <w:spacing w:after="0" w:line="240" w:lineRule="auto"/>
              <w:jc w:val="left"/>
            </w:pPr>
            <w:r>
              <w:rPr>
                <w:rFonts w:ascii="宋体" w:hAnsi="宋体" w:eastAsia="宋体"/>
                <w:sz w:val="20"/>
              </w:rPr>
              <w:t>操作</w:t>
            </w:r>
          </w:p>
        </w:tc>
        <w:tc>
          <w:tcPr>
            <w:tcW w:w="4536" w:type="dxa"/>
            <w:shd w:val="clear" w:color="auto" w:fill="EBF0FA"/>
          </w:tcPr>
          <w:p w14:paraId="174EE7E7">
            <w:pPr>
              <w:spacing w:after="0" w:line="240" w:lineRule="auto"/>
              <w:jc w:val="left"/>
            </w:pPr>
            <w:r>
              <w:rPr>
                <w:rFonts w:ascii="宋体" w:hAnsi="宋体" w:eastAsia="宋体"/>
                <w:sz w:val="20"/>
              </w:rPr>
              <w:t>审批节点的操作按钮</w:t>
            </w:r>
          </w:p>
        </w:tc>
      </w:tr>
    </w:tbl>
    <w:p w14:paraId="0CEF35F6">
      <w:pPr>
        <w:spacing w:after="160"/>
        <w:jc w:val="center"/>
      </w:pPr>
      <w:r>
        <w:rPr>
          <w:rFonts w:ascii="宋体" w:hAnsi="宋体" w:eastAsia="宋体"/>
          <w:i/>
          <w:color w:val="888888"/>
          <w:sz w:val="18"/>
        </w:rPr>
        <w:t>表2-22  离职列表字段说明</w:t>
      </w:r>
    </w:p>
    <w:p w14:paraId="0B5A2080">
      <w:pPr>
        <w:spacing w:before="160" w:after="60"/>
      </w:pPr>
      <w:r>
        <w:rPr>
          <w:rFonts w:ascii="宋体" w:hAnsi="宋体" w:eastAsia="宋体"/>
          <w:b/>
          <w:color w:val="2E6EB4"/>
          <w:sz w:val="24"/>
        </w:rPr>
        <w:t>2.4.2  发起离职</w:t>
      </w:r>
    </w:p>
    <w:p w14:paraId="0C0F23FA">
      <w:pPr>
        <w:spacing w:after="80" w:line="360" w:lineRule="exact"/>
      </w:pPr>
      <w:r>
        <w:rPr>
          <w:rFonts w:ascii="宋体" w:hAnsi="宋体" w:eastAsia="宋体"/>
          <w:b w:val="0"/>
          <w:i w:val="0"/>
          <w:sz w:val="22"/>
        </w:rPr>
        <w:t>员工（主动离职）或部门负责人（解雇/辞退）发起离职，填写离职原因（选项和补充说明）、预计离职日期。提交后进入审批流程：</w:t>
      </w:r>
    </w:p>
    <w:p w14:paraId="44F047A5">
      <w:pPr>
        <w:spacing w:after="60" w:line="360" w:lineRule="exact"/>
        <w:ind w:left="170"/>
      </w:pPr>
      <w:r>
        <w:rPr>
          <w:rFonts w:ascii="宋体" w:hAnsi="宋体" w:eastAsia="宋体"/>
          <w:sz w:val="22"/>
        </w:rPr>
        <w:t>• 审批流：部门负责人 → 人事负责人 → Jenny</w:t>
      </w:r>
    </w:p>
    <w:p w14:paraId="5D9794FC">
      <w:pPr>
        <w:spacing w:after="60" w:line="360" w:lineRule="exact"/>
        <w:ind w:left="170"/>
      </w:pPr>
      <w:r>
        <w:rPr>
          <w:rFonts w:ascii="宋体" w:hAnsi="宋体" w:eastAsia="宋体"/>
          <w:sz w:val="22"/>
        </w:rPr>
        <w:t>• 审批通过后，系统生成工作交接清单，进入离职交接环节</w:t>
      </w:r>
    </w:p>
    <w:p w14:paraId="78CA7994">
      <w:pPr>
        <w:spacing w:before="160" w:after="60"/>
      </w:pPr>
      <w:r>
        <w:rPr>
          <w:rFonts w:ascii="宋体" w:hAnsi="宋体" w:eastAsia="宋体"/>
          <w:b/>
          <w:color w:val="2E6EB4"/>
          <w:sz w:val="24"/>
        </w:rPr>
        <w:t>2.4.3  离职交接清单</w:t>
      </w:r>
    </w:p>
    <w:p w14:paraId="74DA74E8">
      <w:pPr>
        <w:spacing w:after="80" w:line="360" w:lineRule="exact"/>
      </w:pPr>
      <w:r>
        <w:rPr>
          <w:rFonts w:ascii="宋体" w:hAnsi="宋体" w:eastAsia="宋体"/>
          <w:b w:val="0"/>
          <w:i w:val="0"/>
          <w:sz w:val="22"/>
        </w:rPr>
        <w:t>通过离职审批后进行离职交接，所有参与交接的账号都需要操作确认交接完毕（做成任务卡片确认）。</w:t>
      </w:r>
    </w:p>
    <w:p w14:paraId="0A17B96D">
      <w:pPr>
        <w:spacing w:before="120" w:after="40"/>
      </w:pPr>
      <w:r>
        <w:rPr>
          <w:rFonts w:ascii="宋体" w:hAnsi="宋体" w:eastAsia="宋体"/>
          <w:b/>
          <w:color w:val="333333"/>
          <w:sz w:val="22"/>
        </w:rPr>
        <w:t>交接项目清单（按部门）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479B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5DB6FEF2">
            <w:pPr>
              <w:spacing w:after="0" w:line="240" w:lineRule="auto"/>
              <w:jc w:val="center"/>
            </w:pPr>
            <w:r>
              <w:rPr>
                <w:rFonts w:ascii="宋体" w:hAnsi="宋体" w:eastAsia="宋体"/>
                <w:b/>
                <w:color w:val="FFFFFF"/>
                <w:sz w:val="20"/>
              </w:rPr>
              <w:t>负责部门</w:t>
            </w:r>
          </w:p>
        </w:tc>
        <w:tc>
          <w:tcPr>
            <w:tcW w:w="4536" w:type="dxa"/>
            <w:shd w:val="clear" w:color="auto" w:fill="1A3C6E"/>
          </w:tcPr>
          <w:p w14:paraId="35472810">
            <w:pPr>
              <w:spacing w:after="0" w:line="240" w:lineRule="auto"/>
              <w:jc w:val="center"/>
            </w:pPr>
            <w:r>
              <w:rPr>
                <w:rFonts w:ascii="宋体" w:hAnsi="宋体" w:eastAsia="宋体"/>
                <w:b/>
                <w:color w:val="FFFFFF"/>
                <w:sz w:val="20"/>
              </w:rPr>
              <w:t>交接内容</w:t>
            </w:r>
          </w:p>
        </w:tc>
      </w:tr>
      <w:tr w14:paraId="0BC05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29B4DE6">
            <w:pPr>
              <w:spacing w:after="0" w:line="240" w:lineRule="auto"/>
              <w:jc w:val="left"/>
            </w:pPr>
            <w:r>
              <w:rPr>
                <w:rFonts w:ascii="宋体" w:hAnsi="宋体" w:eastAsia="宋体"/>
                <w:sz w:val="20"/>
              </w:rPr>
              <w:t>部门负责人（通用）</w:t>
            </w:r>
          </w:p>
        </w:tc>
        <w:tc>
          <w:tcPr>
            <w:tcW w:w="4536" w:type="dxa"/>
            <w:shd w:val="clear" w:color="auto" w:fill="EBF0FA"/>
          </w:tcPr>
          <w:p w14:paraId="3D5FD86E">
            <w:pPr>
              <w:spacing w:after="0" w:line="240" w:lineRule="auto"/>
              <w:jc w:val="left"/>
            </w:pPr>
            <w:r>
              <w:rPr>
                <w:rFonts w:ascii="宋体" w:hAnsi="宋体" w:eastAsia="宋体"/>
                <w:sz w:val="20"/>
              </w:rPr>
              <w:t>1. 所有相关书面文件、合同等的交接</w:t>
            </w:r>
            <w:r>
              <w:rPr>
                <w:rFonts w:ascii="宋体" w:hAnsi="宋体" w:eastAsia="宋体"/>
                <w:sz w:val="20"/>
              </w:rPr>
              <w:br w:type="textWrapping"/>
            </w:r>
            <w:r>
              <w:rPr>
                <w:rFonts w:ascii="宋体" w:hAnsi="宋体" w:eastAsia="宋体"/>
                <w:sz w:val="20"/>
              </w:rPr>
              <w:t>2. 所有相关电子文档的交接</w:t>
            </w:r>
            <w:r>
              <w:rPr>
                <w:rFonts w:ascii="宋体" w:hAnsi="宋体" w:eastAsia="宋体"/>
                <w:sz w:val="20"/>
              </w:rPr>
              <w:br w:type="textWrapping"/>
            </w:r>
            <w:r>
              <w:rPr>
                <w:rFonts w:ascii="宋体" w:hAnsi="宋体" w:eastAsia="宋体"/>
                <w:sz w:val="20"/>
              </w:rPr>
              <w:t>3. 正在进行工作的交接</w:t>
            </w:r>
            <w:r>
              <w:rPr>
                <w:rFonts w:ascii="宋体" w:hAnsi="宋体" w:eastAsia="宋体"/>
                <w:sz w:val="20"/>
              </w:rPr>
              <w:br w:type="textWrapping"/>
            </w:r>
            <w:r>
              <w:rPr>
                <w:rFonts w:ascii="宋体" w:hAnsi="宋体" w:eastAsia="宋体"/>
                <w:sz w:val="20"/>
              </w:rPr>
              <w:t>4. 对外客户关系及沟通程度的交接</w:t>
            </w:r>
          </w:p>
        </w:tc>
      </w:tr>
      <w:tr w14:paraId="2C4A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A66A2FB">
            <w:pPr>
              <w:spacing w:after="0" w:line="240" w:lineRule="auto"/>
              <w:jc w:val="left"/>
            </w:pPr>
            <w:r>
              <w:rPr>
                <w:rFonts w:ascii="宋体" w:hAnsi="宋体" w:eastAsia="宋体"/>
                <w:sz w:val="20"/>
              </w:rPr>
              <w:t>MIS部门负责人</w:t>
            </w:r>
          </w:p>
        </w:tc>
        <w:tc>
          <w:tcPr>
            <w:tcW w:w="4536" w:type="dxa"/>
          </w:tcPr>
          <w:p w14:paraId="23987EED">
            <w:pPr>
              <w:spacing w:after="0" w:line="240" w:lineRule="auto"/>
              <w:jc w:val="left"/>
            </w:pPr>
            <w:r>
              <w:rPr>
                <w:rFonts w:ascii="宋体" w:hAnsi="宋体" w:eastAsia="宋体"/>
                <w:sz w:val="20"/>
              </w:rPr>
              <w:t>1. 保存备份E-mail内容并切断E-mail地址</w:t>
            </w:r>
          </w:p>
        </w:tc>
      </w:tr>
      <w:tr w14:paraId="256B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970A681">
            <w:pPr>
              <w:spacing w:after="0" w:line="240" w:lineRule="auto"/>
              <w:jc w:val="left"/>
            </w:pPr>
            <w:r>
              <w:rPr>
                <w:rFonts w:ascii="宋体" w:hAnsi="宋体" w:eastAsia="宋体"/>
                <w:sz w:val="20"/>
              </w:rPr>
              <w:t>Admin部门负责人</w:t>
            </w:r>
          </w:p>
        </w:tc>
        <w:tc>
          <w:tcPr>
            <w:tcW w:w="4536" w:type="dxa"/>
            <w:shd w:val="clear" w:color="auto" w:fill="EBF0FA"/>
          </w:tcPr>
          <w:p w14:paraId="7183D346">
            <w:pPr>
              <w:spacing w:after="0" w:line="240" w:lineRule="auto"/>
              <w:jc w:val="left"/>
            </w:pPr>
            <w:r>
              <w:rPr>
                <w:rFonts w:ascii="宋体" w:hAnsi="宋体" w:eastAsia="宋体"/>
                <w:sz w:val="20"/>
              </w:rPr>
              <w:t>1. 门禁卡的归还</w:t>
            </w:r>
          </w:p>
        </w:tc>
      </w:tr>
      <w:tr w14:paraId="1CFBF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1A2DD03">
            <w:pPr>
              <w:spacing w:after="0" w:line="240" w:lineRule="auto"/>
              <w:jc w:val="left"/>
            </w:pPr>
            <w:r>
              <w:rPr>
                <w:rFonts w:ascii="宋体" w:hAnsi="宋体" w:eastAsia="宋体"/>
                <w:sz w:val="20"/>
              </w:rPr>
              <w:t>Finance部门负责人</w:t>
            </w:r>
          </w:p>
        </w:tc>
        <w:tc>
          <w:tcPr>
            <w:tcW w:w="4536" w:type="dxa"/>
          </w:tcPr>
          <w:p w14:paraId="39C4EE0C">
            <w:pPr>
              <w:spacing w:after="0" w:line="240" w:lineRule="auto"/>
              <w:jc w:val="left"/>
            </w:pPr>
            <w:r>
              <w:rPr>
                <w:rFonts w:ascii="宋体" w:hAnsi="宋体" w:eastAsia="宋体"/>
                <w:sz w:val="20"/>
              </w:rPr>
              <w:t>1. 应收应付款项的结算</w:t>
            </w:r>
            <w:r>
              <w:rPr>
                <w:rFonts w:ascii="宋体" w:hAnsi="宋体" w:eastAsia="宋体"/>
                <w:sz w:val="20"/>
              </w:rPr>
              <w:br w:type="textWrapping"/>
            </w:r>
            <w:r>
              <w:rPr>
                <w:rFonts w:ascii="宋体" w:hAnsi="宋体" w:eastAsia="宋体"/>
                <w:sz w:val="20"/>
              </w:rPr>
              <w:t>2. 预借款等的结算</w:t>
            </w:r>
          </w:p>
        </w:tc>
      </w:tr>
      <w:tr w14:paraId="40F3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0E32DFC">
            <w:pPr>
              <w:spacing w:after="0" w:line="240" w:lineRule="auto"/>
              <w:jc w:val="left"/>
            </w:pPr>
            <w:r>
              <w:rPr>
                <w:rFonts w:ascii="宋体" w:hAnsi="宋体" w:eastAsia="宋体"/>
                <w:sz w:val="20"/>
              </w:rPr>
              <w:t>HR部门负责人</w:t>
            </w:r>
          </w:p>
        </w:tc>
        <w:tc>
          <w:tcPr>
            <w:tcW w:w="4536" w:type="dxa"/>
            <w:shd w:val="clear" w:color="auto" w:fill="EBF0FA"/>
          </w:tcPr>
          <w:p w14:paraId="19BBB7A1">
            <w:pPr>
              <w:spacing w:after="0" w:line="240" w:lineRule="auto"/>
              <w:jc w:val="left"/>
            </w:pPr>
            <w:r>
              <w:rPr>
                <w:rFonts w:ascii="宋体" w:hAnsi="宋体" w:eastAsia="宋体"/>
                <w:sz w:val="20"/>
              </w:rPr>
              <w:t>1. 公司档案的归还</w:t>
            </w:r>
            <w:r>
              <w:rPr>
                <w:rFonts w:ascii="宋体" w:hAnsi="宋体" w:eastAsia="宋体"/>
                <w:sz w:val="20"/>
              </w:rPr>
              <w:br w:type="textWrapping"/>
            </w:r>
            <w:r>
              <w:rPr>
                <w:rFonts w:ascii="宋体" w:hAnsi="宋体" w:eastAsia="宋体"/>
                <w:sz w:val="20"/>
              </w:rPr>
              <w:t>2. 登记个人联系信息</w:t>
            </w:r>
          </w:p>
        </w:tc>
      </w:tr>
    </w:tbl>
    <w:p w14:paraId="6911AB64">
      <w:pPr>
        <w:spacing w:after="160"/>
        <w:jc w:val="center"/>
      </w:pPr>
      <w:r>
        <w:rPr>
          <w:rFonts w:ascii="宋体" w:hAnsi="宋体" w:eastAsia="宋体"/>
          <w:i/>
          <w:color w:val="888888"/>
          <w:sz w:val="18"/>
        </w:rPr>
        <w:t>表2-23  离职交接清单（按部门）</w:t>
      </w:r>
    </w:p>
    <w:p w14:paraId="7BC56032">
      <w:r>
        <w:br w:type="page"/>
      </w:r>
    </w:p>
    <w:p w14:paraId="270180CA">
      <w:pPr>
        <w:spacing w:before="360" w:after="120"/>
      </w:pPr>
      <w:r>
        <w:rPr>
          <w:rFonts w:ascii="宋体" w:hAnsi="宋体" w:eastAsia="宋体"/>
          <w:b/>
          <w:color w:val="1A3C6E"/>
          <w:sz w:val="32"/>
        </w:rPr>
        <w:t>第三章  板块二：员工合同管理</w:t>
      </w:r>
    </w:p>
    <w:p w14:paraId="07018642">
      <w:pPr>
        <w:pBdr>
          <w:bottom w:val="single" w:color="1A3C6E" w:sz="6" w:space="1"/>
        </w:pBdr>
        <w:spacing w:before="160" w:after="160"/>
      </w:pPr>
    </w:p>
    <w:p w14:paraId="2851636A">
      <w:pPr>
        <w:spacing w:before="240" w:after="80"/>
      </w:pPr>
      <w:r>
        <w:rPr>
          <w:rFonts w:ascii="宋体" w:hAnsi="宋体" w:eastAsia="宋体"/>
          <w:b/>
          <w:color w:val="1A3C6E"/>
          <w:sz w:val="26"/>
        </w:rPr>
        <w:t>3.1  模块概述</w:t>
      </w:r>
    </w:p>
    <w:p w14:paraId="6C54EFA2">
      <w:pPr>
        <w:spacing w:after="80" w:line="360" w:lineRule="exact"/>
      </w:pPr>
      <w:r>
        <w:rPr>
          <w:rFonts w:ascii="宋体" w:hAnsi="宋体" w:eastAsia="宋体"/>
          <w:b w:val="0"/>
          <w:i w:val="0"/>
          <w:sz w:val="22"/>
        </w:rPr>
        <w:t>员工合同管理板块负责管理员工在职期间与公司签订的各类合同及相关文件，并通过电子档案系统实现全员档案的集中管理与查阅。本板块包含三个子模块：员工档案、试用期/实习评估、续签管理。</w:t>
      </w:r>
    </w:p>
    <w:p w14:paraId="646437BD">
      <w:pPr>
        <w:spacing w:after="80"/>
        <w:ind w:left="283"/>
      </w:pPr>
      <w:r>
        <w:rPr>
          <w:rFonts w:ascii="宋体" w:hAnsi="宋体" w:eastAsia="宋体"/>
          <w:i/>
          <w:color w:val="1A5F9E"/>
          <w:sz w:val="20"/>
        </w:rPr>
        <w:t>📌 说明：本板块与员工全生命周期管理板块密切联动：入职时在员工全生命周期管理中发起，合同签订完成后同步至本板块进行专项管理。</w:t>
      </w:r>
    </w:p>
    <w:p w14:paraId="4C817F81">
      <w:pPr>
        <w:spacing w:before="240" w:after="80"/>
      </w:pPr>
      <w:r>
        <w:rPr>
          <w:rFonts w:ascii="宋体" w:hAnsi="宋体" w:eastAsia="宋体"/>
          <w:b/>
          <w:color w:val="1A3C6E"/>
          <w:sz w:val="26"/>
        </w:rPr>
        <w:t>3.2  员工档案</w:t>
      </w:r>
    </w:p>
    <w:p w14:paraId="7420B8D1">
      <w:pPr>
        <w:spacing w:before="160" w:after="60"/>
      </w:pPr>
      <w:r>
        <w:rPr>
          <w:rFonts w:ascii="宋体" w:hAnsi="宋体" w:eastAsia="宋体"/>
          <w:b/>
          <w:color w:val="2E6EB4"/>
          <w:sz w:val="24"/>
        </w:rPr>
        <w:t>模块概述</w:t>
      </w:r>
    </w:p>
    <w:p w14:paraId="36428E46">
      <w:pPr>
        <w:spacing w:after="80" w:line="360" w:lineRule="exact"/>
      </w:pPr>
      <w:r>
        <w:rPr>
          <w:rFonts w:ascii="宋体" w:hAnsi="宋体" w:eastAsia="宋体"/>
          <w:b w:val="0"/>
          <w:i w:val="0"/>
          <w:sz w:val="22"/>
        </w:rPr>
        <w:t>员工档案模块负责集中管理所有在职及离职员工的电子档案。档案在员工入职并完成合同用印后自动建立，后续支持随时补充上传材料。</w:t>
      </w:r>
    </w:p>
    <w:p w14:paraId="299F3138">
      <w:pPr>
        <w:spacing w:before="160" w:after="60"/>
      </w:pPr>
      <w:r>
        <w:rPr>
          <w:rFonts w:ascii="宋体" w:hAnsi="宋体" w:eastAsia="宋体"/>
          <w:b/>
          <w:color w:val="2E6EB4"/>
          <w:sz w:val="24"/>
        </w:rPr>
        <w:t>合同用印流程</w:t>
      </w:r>
    </w:p>
    <w:p w14:paraId="4477A5B9">
      <w:pPr>
        <w:spacing w:after="80" w:line="360" w:lineRule="exact"/>
      </w:pPr>
      <w:r>
        <w:rPr>
          <w:rFonts w:ascii="宋体" w:hAnsi="宋体" w:eastAsia="宋体"/>
          <w:b w:val="0"/>
          <w:i w:val="0"/>
          <w:sz w:val="22"/>
        </w:rPr>
        <w:t>需盖章的劳动合同在公司用印系统中申请用印，完成盖章后将扫描件上传至系统。用印完成是档案归档的前置条件。</w:t>
      </w:r>
    </w:p>
    <w:p w14:paraId="25758FEF">
      <w:pPr>
        <w:spacing w:before="160" w:after="60"/>
      </w:pPr>
      <w:r>
        <w:rPr>
          <w:rFonts w:ascii="宋体" w:hAnsi="宋体" w:eastAsia="宋体"/>
          <w:b/>
          <w:color w:val="2E6EB4"/>
          <w:sz w:val="24"/>
        </w:rPr>
        <w:t>档案材料清单</w:t>
      </w:r>
    </w:p>
    <w:p w14:paraId="17869528">
      <w:pPr>
        <w:spacing w:after="80" w:line="360" w:lineRule="exact"/>
      </w:pPr>
      <w:r>
        <w:rPr>
          <w:rFonts w:ascii="宋体" w:hAnsi="宋体" w:eastAsia="宋体"/>
          <w:b w:val="0"/>
          <w:i w:val="0"/>
          <w:sz w:val="22"/>
        </w:rPr>
        <w:t>员工档案材料上传清单：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8A4A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2CCEBB88">
            <w:pPr>
              <w:spacing w:after="0" w:line="240" w:lineRule="auto"/>
              <w:jc w:val="center"/>
            </w:pPr>
            <w:r>
              <w:rPr>
                <w:rFonts w:ascii="宋体" w:hAnsi="宋体" w:eastAsia="宋体"/>
                <w:b/>
                <w:color w:val="FFFFFF"/>
                <w:sz w:val="20"/>
              </w:rPr>
              <w:t>编号</w:t>
            </w:r>
          </w:p>
        </w:tc>
        <w:tc>
          <w:tcPr>
            <w:tcW w:w="3024" w:type="dxa"/>
            <w:shd w:val="clear" w:color="auto" w:fill="1A3C6E"/>
          </w:tcPr>
          <w:p w14:paraId="108C24E9">
            <w:pPr>
              <w:spacing w:after="0" w:line="240" w:lineRule="auto"/>
              <w:jc w:val="center"/>
            </w:pPr>
            <w:r>
              <w:rPr>
                <w:rFonts w:ascii="宋体" w:hAnsi="宋体" w:eastAsia="宋体"/>
                <w:b/>
                <w:color w:val="FFFFFF"/>
                <w:sz w:val="20"/>
              </w:rPr>
              <w:t>材料名称</w:t>
            </w:r>
          </w:p>
        </w:tc>
        <w:tc>
          <w:tcPr>
            <w:tcW w:w="3024" w:type="dxa"/>
            <w:shd w:val="clear" w:color="auto" w:fill="1A3C6E"/>
          </w:tcPr>
          <w:p w14:paraId="18A2FAD7">
            <w:pPr>
              <w:spacing w:after="0" w:line="240" w:lineRule="auto"/>
              <w:jc w:val="center"/>
            </w:pPr>
            <w:r>
              <w:rPr>
                <w:rFonts w:ascii="宋体" w:hAnsi="宋体" w:eastAsia="宋体"/>
                <w:b/>
                <w:color w:val="FFFFFF"/>
                <w:sz w:val="20"/>
              </w:rPr>
              <w:t>备注</w:t>
            </w:r>
          </w:p>
        </w:tc>
      </w:tr>
      <w:tr w14:paraId="57662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C068416">
            <w:pPr>
              <w:spacing w:after="0" w:line="240" w:lineRule="auto"/>
              <w:jc w:val="left"/>
            </w:pPr>
            <w:r>
              <w:rPr>
                <w:rFonts w:ascii="宋体" w:hAnsi="宋体" w:eastAsia="宋体"/>
                <w:sz w:val="20"/>
              </w:rPr>
              <w:t>1</w:t>
            </w:r>
          </w:p>
        </w:tc>
        <w:tc>
          <w:tcPr>
            <w:tcW w:w="3024" w:type="dxa"/>
            <w:shd w:val="clear" w:color="auto" w:fill="EBF0FA"/>
          </w:tcPr>
          <w:p w14:paraId="28EC8BD2">
            <w:pPr>
              <w:spacing w:after="0" w:line="240" w:lineRule="auto"/>
              <w:jc w:val="left"/>
            </w:pPr>
            <w:r>
              <w:rPr>
                <w:rFonts w:ascii="宋体" w:hAnsi="宋体" w:eastAsia="宋体"/>
                <w:sz w:val="20"/>
              </w:rPr>
              <w:t>劳动合同 / 实习协议扫描件</w:t>
            </w:r>
          </w:p>
        </w:tc>
        <w:tc>
          <w:tcPr>
            <w:tcW w:w="3024" w:type="dxa"/>
            <w:shd w:val="clear" w:color="auto" w:fill="EBF0FA"/>
          </w:tcPr>
          <w:p w14:paraId="702C4170">
            <w:pPr>
              <w:spacing w:after="0" w:line="240" w:lineRule="auto"/>
              <w:jc w:val="left"/>
            </w:pPr>
            <w:r>
              <w:rPr>
                <w:rFonts w:ascii="宋体" w:hAnsi="宋体" w:eastAsia="宋体"/>
                <w:sz w:val="20"/>
              </w:rPr>
              <w:t>必须项，入职时提供</w:t>
            </w:r>
          </w:p>
        </w:tc>
      </w:tr>
      <w:tr w14:paraId="5ABE4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3405E1">
            <w:pPr>
              <w:spacing w:after="0" w:line="240" w:lineRule="auto"/>
              <w:jc w:val="left"/>
            </w:pPr>
            <w:r>
              <w:rPr>
                <w:rFonts w:ascii="宋体" w:hAnsi="宋体" w:eastAsia="宋体"/>
                <w:sz w:val="20"/>
              </w:rPr>
              <w:t>2</w:t>
            </w:r>
          </w:p>
        </w:tc>
        <w:tc>
          <w:tcPr>
            <w:tcW w:w="3024" w:type="dxa"/>
          </w:tcPr>
          <w:p w14:paraId="5421B3BC">
            <w:pPr>
              <w:spacing w:after="0" w:line="240" w:lineRule="auto"/>
              <w:jc w:val="left"/>
            </w:pPr>
            <w:r>
              <w:rPr>
                <w:rFonts w:ascii="宋体" w:hAnsi="宋体" w:eastAsia="宋体"/>
                <w:sz w:val="20"/>
              </w:rPr>
              <w:t>《求职申请表》完整扫描件（含各轮面试评价）</w:t>
            </w:r>
          </w:p>
        </w:tc>
        <w:tc>
          <w:tcPr>
            <w:tcW w:w="3024" w:type="dxa"/>
          </w:tcPr>
          <w:p w14:paraId="0C36F3D3">
            <w:pPr>
              <w:spacing w:after="0" w:line="240" w:lineRule="auto"/>
              <w:jc w:val="left"/>
            </w:pPr>
            <w:r>
              <w:rPr>
                <w:rFonts w:ascii="宋体" w:hAnsi="宋体" w:eastAsia="宋体"/>
                <w:sz w:val="20"/>
              </w:rPr>
              <w:t>必须项，面试期间完成</w:t>
            </w:r>
          </w:p>
        </w:tc>
      </w:tr>
      <w:tr w14:paraId="0B34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A0B5E37">
            <w:pPr>
              <w:spacing w:after="0" w:line="240" w:lineRule="auto"/>
              <w:jc w:val="left"/>
            </w:pPr>
            <w:r>
              <w:rPr>
                <w:rFonts w:ascii="宋体" w:hAnsi="宋体" w:eastAsia="宋体"/>
                <w:sz w:val="20"/>
              </w:rPr>
              <w:t>3</w:t>
            </w:r>
          </w:p>
        </w:tc>
        <w:tc>
          <w:tcPr>
            <w:tcW w:w="3024" w:type="dxa"/>
            <w:shd w:val="clear" w:color="auto" w:fill="EBF0FA"/>
          </w:tcPr>
          <w:p w14:paraId="5C3C4E50">
            <w:pPr>
              <w:spacing w:after="0" w:line="240" w:lineRule="auto"/>
              <w:jc w:val="left"/>
            </w:pPr>
            <w:r>
              <w:rPr>
                <w:rFonts w:ascii="宋体" w:hAnsi="宋体" w:eastAsia="宋体"/>
                <w:sz w:val="20"/>
              </w:rPr>
              <w:t>身份证复印件</w:t>
            </w:r>
          </w:p>
        </w:tc>
        <w:tc>
          <w:tcPr>
            <w:tcW w:w="3024" w:type="dxa"/>
            <w:shd w:val="clear" w:color="auto" w:fill="EBF0FA"/>
          </w:tcPr>
          <w:p w14:paraId="5987E75F">
            <w:pPr>
              <w:spacing w:after="0" w:line="240" w:lineRule="auto"/>
              <w:jc w:val="left"/>
            </w:pPr>
            <w:r>
              <w:rPr>
                <w:rFonts w:ascii="宋体" w:hAnsi="宋体" w:eastAsia="宋体"/>
                <w:sz w:val="20"/>
              </w:rPr>
              <w:t>必须项，offer接受后邮件收取</w:t>
            </w:r>
          </w:p>
        </w:tc>
      </w:tr>
      <w:tr w14:paraId="7B0C5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0E7229">
            <w:pPr>
              <w:spacing w:after="0" w:line="240" w:lineRule="auto"/>
              <w:jc w:val="left"/>
            </w:pPr>
            <w:r>
              <w:rPr>
                <w:rFonts w:ascii="宋体" w:hAnsi="宋体" w:eastAsia="宋体"/>
                <w:sz w:val="20"/>
              </w:rPr>
              <w:t>4</w:t>
            </w:r>
          </w:p>
        </w:tc>
        <w:tc>
          <w:tcPr>
            <w:tcW w:w="3024" w:type="dxa"/>
          </w:tcPr>
          <w:p w14:paraId="374133A6">
            <w:pPr>
              <w:spacing w:after="0" w:line="240" w:lineRule="auto"/>
              <w:jc w:val="left"/>
            </w:pPr>
            <w:r>
              <w:rPr>
                <w:rFonts w:ascii="宋体" w:hAnsi="宋体" w:eastAsia="宋体"/>
                <w:sz w:val="20"/>
              </w:rPr>
              <w:t>学信网学籍在线验证报告</w:t>
            </w:r>
          </w:p>
        </w:tc>
        <w:tc>
          <w:tcPr>
            <w:tcW w:w="3024" w:type="dxa"/>
          </w:tcPr>
          <w:p w14:paraId="516DA910">
            <w:pPr>
              <w:spacing w:after="0" w:line="240" w:lineRule="auto"/>
              <w:jc w:val="left"/>
            </w:pPr>
            <w:r>
              <w:rPr>
                <w:rFonts w:ascii="宋体" w:hAnsi="宋体" w:eastAsia="宋体"/>
                <w:sz w:val="20"/>
              </w:rPr>
              <w:t>必须项，offer接受后邮件收取</w:t>
            </w:r>
          </w:p>
        </w:tc>
      </w:tr>
      <w:tr w14:paraId="474D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714678C">
            <w:pPr>
              <w:spacing w:after="0" w:line="240" w:lineRule="auto"/>
              <w:jc w:val="left"/>
            </w:pPr>
            <w:r>
              <w:rPr>
                <w:rFonts w:ascii="宋体" w:hAnsi="宋体" w:eastAsia="宋体"/>
                <w:sz w:val="20"/>
              </w:rPr>
              <w:t>5</w:t>
            </w:r>
          </w:p>
        </w:tc>
        <w:tc>
          <w:tcPr>
            <w:tcW w:w="3024" w:type="dxa"/>
            <w:shd w:val="clear" w:color="auto" w:fill="EBF0FA"/>
          </w:tcPr>
          <w:p w14:paraId="73067F8F">
            <w:pPr>
              <w:spacing w:after="0" w:line="240" w:lineRule="auto"/>
              <w:jc w:val="left"/>
            </w:pPr>
            <w:r>
              <w:rPr>
                <w:rFonts w:ascii="宋体" w:hAnsi="宋体" w:eastAsia="宋体"/>
                <w:sz w:val="20"/>
              </w:rPr>
              <w:t>退工单扫描件（如有）</w:t>
            </w:r>
          </w:p>
        </w:tc>
        <w:tc>
          <w:tcPr>
            <w:tcW w:w="3024" w:type="dxa"/>
            <w:shd w:val="clear" w:color="auto" w:fill="EBF0FA"/>
          </w:tcPr>
          <w:p w14:paraId="39D4743E">
            <w:pPr>
              <w:spacing w:after="0" w:line="240" w:lineRule="auto"/>
              <w:jc w:val="left"/>
            </w:pPr>
            <w:r>
              <w:rPr>
                <w:rFonts w:ascii="宋体" w:hAnsi="宋体" w:eastAsia="宋体"/>
                <w:sz w:val="20"/>
              </w:rPr>
              <w:t>有则必须，offer接受后邮件收取</w:t>
            </w:r>
          </w:p>
        </w:tc>
      </w:tr>
      <w:tr w14:paraId="2DDCF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0295DE">
            <w:pPr>
              <w:spacing w:after="0" w:line="240" w:lineRule="auto"/>
              <w:jc w:val="left"/>
            </w:pPr>
            <w:r>
              <w:rPr>
                <w:rFonts w:ascii="宋体" w:hAnsi="宋体" w:eastAsia="宋体"/>
                <w:sz w:val="20"/>
              </w:rPr>
              <w:t>6</w:t>
            </w:r>
          </w:p>
        </w:tc>
        <w:tc>
          <w:tcPr>
            <w:tcW w:w="3024" w:type="dxa"/>
          </w:tcPr>
          <w:p w14:paraId="2CAC8E26">
            <w:pPr>
              <w:spacing w:after="0" w:line="240" w:lineRule="auto"/>
              <w:jc w:val="left"/>
            </w:pPr>
            <w:r>
              <w:rPr>
                <w:rFonts w:ascii="宋体" w:hAnsi="宋体" w:eastAsia="宋体"/>
                <w:sz w:val="20"/>
              </w:rPr>
              <w:t>银行卡复印件</w:t>
            </w:r>
          </w:p>
        </w:tc>
        <w:tc>
          <w:tcPr>
            <w:tcW w:w="3024" w:type="dxa"/>
          </w:tcPr>
          <w:p w14:paraId="6D9E22B1">
            <w:pPr>
              <w:spacing w:after="0" w:line="240" w:lineRule="auto"/>
              <w:jc w:val="left"/>
            </w:pPr>
            <w:r>
              <w:rPr>
                <w:rFonts w:ascii="宋体" w:hAnsi="宋体" w:eastAsia="宋体"/>
                <w:sz w:val="20"/>
              </w:rPr>
              <w:t>入职后提供</w:t>
            </w:r>
          </w:p>
        </w:tc>
      </w:tr>
      <w:tr w14:paraId="21B7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CA88706">
            <w:pPr>
              <w:spacing w:after="0" w:line="240" w:lineRule="auto"/>
              <w:jc w:val="left"/>
            </w:pPr>
            <w:r>
              <w:rPr>
                <w:rFonts w:ascii="宋体" w:hAnsi="宋体" w:eastAsia="宋体"/>
                <w:sz w:val="20"/>
              </w:rPr>
              <w:t>7</w:t>
            </w:r>
          </w:p>
        </w:tc>
        <w:tc>
          <w:tcPr>
            <w:tcW w:w="3024" w:type="dxa"/>
            <w:shd w:val="clear" w:color="auto" w:fill="EBF0FA"/>
          </w:tcPr>
          <w:p w14:paraId="272721D0">
            <w:pPr>
              <w:spacing w:after="0" w:line="240" w:lineRule="auto"/>
              <w:jc w:val="left"/>
            </w:pPr>
            <w:r>
              <w:rPr>
                <w:rFonts w:ascii="宋体" w:hAnsi="宋体" w:eastAsia="宋体"/>
                <w:sz w:val="20"/>
              </w:rPr>
              <w:t>户口本户主页和本人页复印件</w:t>
            </w:r>
          </w:p>
        </w:tc>
        <w:tc>
          <w:tcPr>
            <w:tcW w:w="3024" w:type="dxa"/>
            <w:shd w:val="clear" w:color="auto" w:fill="EBF0FA"/>
          </w:tcPr>
          <w:p w14:paraId="5E3C7E83">
            <w:pPr>
              <w:spacing w:after="0" w:line="240" w:lineRule="auto"/>
              <w:jc w:val="left"/>
            </w:pPr>
            <w:r>
              <w:rPr>
                <w:rFonts w:ascii="宋体" w:hAnsi="宋体" w:eastAsia="宋体"/>
                <w:sz w:val="20"/>
              </w:rPr>
              <w:t>入职后提供</w:t>
            </w:r>
          </w:p>
        </w:tc>
      </w:tr>
      <w:tr w14:paraId="54737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4FBC7FE">
            <w:pPr>
              <w:spacing w:after="0" w:line="240" w:lineRule="auto"/>
              <w:jc w:val="left"/>
            </w:pPr>
            <w:r>
              <w:rPr>
                <w:rFonts w:ascii="宋体" w:hAnsi="宋体" w:eastAsia="宋体"/>
                <w:sz w:val="20"/>
              </w:rPr>
              <w:t>8</w:t>
            </w:r>
          </w:p>
        </w:tc>
        <w:tc>
          <w:tcPr>
            <w:tcW w:w="3024" w:type="dxa"/>
          </w:tcPr>
          <w:p w14:paraId="2EA8C6B1">
            <w:pPr>
              <w:spacing w:after="0" w:line="240" w:lineRule="auto"/>
              <w:jc w:val="left"/>
            </w:pPr>
            <w:r>
              <w:rPr>
                <w:rFonts w:ascii="宋体" w:hAnsi="宋体" w:eastAsia="宋体"/>
                <w:sz w:val="20"/>
              </w:rPr>
              <w:t>毕业证书复印件（实习生提供学生证复印件）</w:t>
            </w:r>
          </w:p>
        </w:tc>
        <w:tc>
          <w:tcPr>
            <w:tcW w:w="3024" w:type="dxa"/>
          </w:tcPr>
          <w:p w14:paraId="495F5206">
            <w:pPr>
              <w:spacing w:after="0" w:line="240" w:lineRule="auto"/>
              <w:jc w:val="left"/>
            </w:pPr>
            <w:r>
              <w:rPr>
                <w:rFonts w:ascii="宋体" w:hAnsi="宋体" w:eastAsia="宋体"/>
                <w:sz w:val="20"/>
              </w:rPr>
              <w:t>入职后提供</w:t>
            </w:r>
          </w:p>
        </w:tc>
      </w:tr>
      <w:tr w14:paraId="5A34D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50831CD">
            <w:pPr>
              <w:spacing w:after="0" w:line="240" w:lineRule="auto"/>
              <w:jc w:val="left"/>
            </w:pPr>
            <w:r>
              <w:rPr>
                <w:rFonts w:ascii="宋体" w:hAnsi="宋体" w:eastAsia="宋体"/>
                <w:sz w:val="20"/>
              </w:rPr>
              <w:t>9</w:t>
            </w:r>
          </w:p>
        </w:tc>
        <w:tc>
          <w:tcPr>
            <w:tcW w:w="3024" w:type="dxa"/>
            <w:shd w:val="clear" w:color="auto" w:fill="EBF0FA"/>
          </w:tcPr>
          <w:p w14:paraId="0E2E581B">
            <w:pPr>
              <w:spacing w:after="0" w:line="240" w:lineRule="auto"/>
              <w:jc w:val="left"/>
            </w:pPr>
            <w:r>
              <w:rPr>
                <w:rFonts w:ascii="宋体" w:hAnsi="宋体" w:eastAsia="宋体"/>
                <w:sz w:val="20"/>
              </w:rPr>
              <w:t>1个月内体检报告</w:t>
            </w:r>
          </w:p>
        </w:tc>
        <w:tc>
          <w:tcPr>
            <w:tcW w:w="3024" w:type="dxa"/>
            <w:shd w:val="clear" w:color="auto" w:fill="EBF0FA"/>
          </w:tcPr>
          <w:p w14:paraId="3661ADA7">
            <w:pPr>
              <w:spacing w:after="0" w:line="240" w:lineRule="auto"/>
              <w:jc w:val="left"/>
            </w:pPr>
            <w:r>
              <w:rPr>
                <w:rFonts w:ascii="宋体" w:hAnsi="宋体" w:eastAsia="宋体"/>
                <w:sz w:val="20"/>
              </w:rPr>
              <w:t>入职后提供</w:t>
            </w:r>
          </w:p>
        </w:tc>
      </w:tr>
      <w:tr w14:paraId="75F0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6EA093">
            <w:pPr>
              <w:spacing w:after="0" w:line="240" w:lineRule="auto"/>
              <w:jc w:val="left"/>
            </w:pPr>
            <w:r>
              <w:rPr>
                <w:rFonts w:ascii="宋体" w:hAnsi="宋体" w:eastAsia="宋体"/>
                <w:sz w:val="20"/>
              </w:rPr>
              <w:t>10</w:t>
            </w:r>
          </w:p>
        </w:tc>
        <w:tc>
          <w:tcPr>
            <w:tcW w:w="3024" w:type="dxa"/>
          </w:tcPr>
          <w:p w14:paraId="10800CD7">
            <w:pPr>
              <w:spacing w:after="0" w:line="240" w:lineRule="auto"/>
              <w:jc w:val="left"/>
            </w:pPr>
            <w:r>
              <w:rPr>
                <w:rFonts w:ascii="宋体" w:hAnsi="宋体" w:eastAsia="宋体"/>
                <w:sz w:val="20"/>
              </w:rPr>
              <w:t>钉钉入职登记表</w:t>
            </w:r>
          </w:p>
        </w:tc>
        <w:tc>
          <w:tcPr>
            <w:tcW w:w="3024" w:type="dxa"/>
          </w:tcPr>
          <w:p w14:paraId="0A463E63">
            <w:pPr>
              <w:spacing w:after="0" w:line="240" w:lineRule="auto"/>
              <w:jc w:val="left"/>
            </w:pPr>
            <w:r>
              <w:rPr>
                <w:rFonts w:ascii="宋体" w:hAnsi="宋体" w:eastAsia="宋体"/>
                <w:sz w:val="20"/>
              </w:rPr>
              <w:t>入职当天导出</w:t>
            </w:r>
          </w:p>
        </w:tc>
      </w:tr>
      <w:tr w14:paraId="6C9B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47ED971">
            <w:pPr>
              <w:spacing w:after="0" w:line="240" w:lineRule="auto"/>
              <w:jc w:val="left"/>
            </w:pPr>
            <w:r>
              <w:rPr>
                <w:rFonts w:ascii="宋体" w:hAnsi="宋体" w:eastAsia="宋体"/>
                <w:sz w:val="20"/>
              </w:rPr>
              <w:t>11</w:t>
            </w:r>
          </w:p>
        </w:tc>
        <w:tc>
          <w:tcPr>
            <w:tcW w:w="3024" w:type="dxa"/>
            <w:shd w:val="clear" w:color="auto" w:fill="EBF0FA"/>
          </w:tcPr>
          <w:p w14:paraId="6CF99CBB">
            <w:pPr>
              <w:spacing w:after="0" w:line="240" w:lineRule="auto"/>
              <w:jc w:val="left"/>
            </w:pPr>
            <w:r>
              <w:rPr>
                <w:rFonts w:ascii="宋体" w:hAnsi="宋体" w:eastAsia="宋体"/>
                <w:sz w:val="20"/>
              </w:rPr>
              <w:t>员工手册签署页</w:t>
            </w:r>
          </w:p>
        </w:tc>
        <w:tc>
          <w:tcPr>
            <w:tcW w:w="3024" w:type="dxa"/>
            <w:shd w:val="clear" w:color="auto" w:fill="EBF0FA"/>
          </w:tcPr>
          <w:p w14:paraId="457DB140">
            <w:pPr>
              <w:spacing w:after="0" w:line="240" w:lineRule="auto"/>
              <w:jc w:val="left"/>
            </w:pPr>
            <w:r>
              <w:rPr>
                <w:rFonts w:ascii="宋体" w:hAnsi="宋体" w:eastAsia="宋体"/>
                <w:sz w:val="20"/>
              </w:rPr>
              <w:t>入职当天签署</w:t>
            </w:r>
          </w:p>
        </w:tc>
      </w:tr>
    </w:tbl>
    <w:p w14:paraId="6EE6D4DC">
      <w:pPr>
        <w:spacing w:after="160"/>
        <w:jc w:val="center"/>
      </w:pPr>
      <w:r>
        <w:rPr>
          <w:rFonts w:ascii="宋体" w:hAnsi="宋体" w:eastAsia="宋体"/>
          <w:i/>
          <w:color w:val="888888"/>
          <w:sz w:val="18"/>
        </w:rPr>
        <w:t>表3-1  员工档案材料清单</w:t>
      </w:r>
    </w:p>
    <w:p w14:paraId="49AAC7A9">
      <w:pPr>
        <w:spacing w:before="160" w:after="60"/>
      </w:pPr>
      <w:r>
        <w:rPr>
          <w:rFonts w:ascii="宋体" w:hAnsi="宋体" w:eastAsia="宋体"/>
          <w:b/>
          <w:color w:val="2E6EB4"/>
          <w:sz w:val="24"/>
        </w:rPr>
        <w:t>档案管理规范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7BE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7F0EFCC4">
            <w:pPr>
              <w:spacing w:after="0" w:line="240" w:lineRule="auto"/>
              <w:jc w:val="center"/>
            </w:pPr>
            <w:r>
              <w:rPr>
                <w:rFonts w:ascii="宋体" w:hAnsi="宋体" w:eastAsia="宋体"/>
                <w:b/>
                <w:color w:val="FFFFFF"/>
                <w:sz w:val="20"/>
              </w:rPr>
              <w:t>规范项目</w:t>
            </w:r>
          </w:p>
        </w:tc>
        <w:tc>
          <w:tcPr>
            <w:tcW w:w="4536" w:type="dxa"/>
            <w:shd w:val="clear" w:color="auto" w:fill="1A3C6E"/>
          </w:tcPr>
          <w:p w14:paraId="051AE73E">
            <w:pPr>
              <w:spacing w:after="0" w:line="240" w:lineRule="auto"/>
              <w:jc w:val="center"/>
            </w:pPr>
            <w:r>
              <w:rPr>
                <w:rFonts w:ascii="宋体" w:hAnsi="宋体" w:eastAsia="宋体"/>
                <w:b/>
                <w:color w:val="FFFFFF"/>
                <w:sz w:val="20"/>
              </w:rPr>
              <w:t>要求</w:t>
            </w:r>
          </w:p>
        </w:tc>
      </w:tr>
      <w:tr w14:paraId="1B5F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21548CD">
            <w:pPr>
              <w:spacing w:after="0" w:line="240" w:lineRule="auto"/>
              <w:jc w:val="left"/>
            </w:pPr>
            <w:r>
              <w:rPr>
                <w:rFonts w:ascii="宋体" w:hAnsi="宋体" w:eastAsia="宋体"/>
                <w:sz w:val="20"/>
              </w:rPr>
              <w:t>材料命名规则</w:t>
            </w:r>
          </w:p>
        </w:tc>
        <w:tc>
          <w:tcPr>
            <w:tcW w:w="4536" w:type="dxa"/>
            <w:shd w:val="clear" w:color="auto" w:fill="EBF0FA"/>
          </w:tcPr>
          <w:p w14:paraId="536B906F">
            <w:pPr>
              <w:spacing w:after="0" w:line="240" w:lineRule="auto"/>
              <w:jc w:val="left"/>
            </w:pPr>
            <w:r>
              <w:rPr>
                <w:rFonts w:ascii="宋体" w:hAnsi="宋体" w:eastAsia="宋体"/>
                <w:sz w:val="20"/>
              </w:rPr>
              <w:t>统一命名格式："姓名-材料类型-日期"</w:t>
            </w:r>
          </w:p>
        </w:tc>
      </w:tr>
      <w:tr w14:paraId="4E4FD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1F3111A">
            <w:pPr>
              <w:spacing w:after="0" w:line="240" w:lineRule="auto"/>
              <w:jc w:val="left"/>
            </w:pPr>
            <w:r>
              <w:rPr>
                <w:rFonts w:ascii="宋体" w:hAnsi="宋体" w:eastAsia="宋体"/>
                <w:sz w:val="20"/>
              </w:rPr>
              <w:t>材料格式要求</w:t>
            </w:r>
          </w:p>
        </w:tc>
        <w:tc>
          <w:tcPr>
            <w:tcW w:w="4536" w:type="dxa"/>
          </w:tcPr>
          <w:p w14:paraId="172B97CE">
            <w:pPr>
              <w:spacing w:after="0" w:line="240" w:lineRule="auto"/>
              <w:jc w:val="left"/>
            </w:pPr>
            <w:r>
              <w:rPr>
                <w:rFonts w:ascii="宋体" w:hAnsi="宋体" w:eastAsia="宋体"/>
                <w:sz w:val="20"/>
              </w:rPr>
              <w:t>接受PDF、图片格式（JPG/PNG）</w:t>
            </w:r>
          </w:p>
        </w:tc>
      </w:tr>
      <w:tr w14:paraId="34ABB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B8834B0">
            <w:pPr>
              <w:spacing w:after="0" w:line="240" w:lineRule="auto"/>
              <w:jc w:val="left"/>
            </w:pPr>
            <w:r>
              <w:rPr>
                <w:rFonts w:ascii="宋体" w:hAnsi="宋体" w:eastAsia="宋体"/>
                <w:sz w:val="20"/>
              </w:rPr>
              <w:t>材料缺失处理</w:t>
            </w:r>
          </w:p>
        </w:tc>
        <w:tc>
          <w:tcPr>
            <w:tcW w:w="4536" w:type="dxa"/>
            <w:shd w:val="clear" w:color="auto" w:fill="EBF0FA"/>
          </w:tcPr>
          <w:p w14:paraId="3022140B">
            <w:pPr>
              <w:spacing w:after="0" w:line="240" w:lineRule="auto"/>
              <w:jc w:val="left"/>
            </w:pPr>
            <w:r>
              <w:rPr>
                <w:rFonts w:ascii="宋体" w:hAnsi="宋体" w:eastAsia="宋体"/>
                <w:sz w:val="20"/>
              </w:rPr>
              <w:t>身份证复印件、学信网在线验证报告、退工单（若有）为Offer接受后必须提供；其余均在入职后提供</w:t>
            </w:r>
          </w:p>
        </w:tc>
      </w:tr>
      <w:tr w14:paraId="2EAF2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6DAB870">
            <w:pPr>
              <w:spacing w:after="0" w:line="240" w:lineRule="auto"/>
              <w:jc w:val="left"/>
            </w:pPr>
            <w:r>
              <w:rPr>
                <w:rFonts w:ascii="宋体" w:hAnsi="宋体" w:eastAsia="宋体"/>
                <w:sz w:val="20"/>
              </w:rPr>
              <w:t>档案修改</w:t>
            </w:r>
          </w:p>
        </w:tc>
        <w:tc>
          <w:tcPr>
            <w:tcW w:w="4536" w:type="dxa"/>
          </w:tcPr>
          <w:p w14:paraId="4CBB4551">
            <w:pPr>
              <w:spacing w:after="0" w:line="240" w:lineRule="auto"/>
              <w:jc w:val="left"/>
            </w:pPr>
            <w:r>
              <w:rPr>
                <w:rFonts w:ascii="宋体" w:hAnsi="宋体" w:eastAsia="宋体"/>
                <w:sz w:val="20"/>
              </w:rPr>
              <w:t>设计上传键（PDF/JPG/PNG格式）、修改键，保留修改记录</w:t>
            </w:r>
          </w:p>
        </w:tc>
      </w:tr>
    </w:tbl>
    <w:p w14:paraId="1AA15F3D">
      <w:pPr>
        <w:spacing w:after="160"/>
        <w:jc w:val="center"/>
      </w:pPr>
      <w:r>
        <w:rPr>
          <w:rFonts w:ascii="宋体" w:hAnsi="宋体" w:eastAsia="宋体"/>
          <w:i/>
          <w:color w:val="888888"/>
          <w:sz w:val="18"/>
        </w:rPr>
        <w:t>表3-2  档案管理规范</w:t>
      </w:r>
    </w:p>
    <w:p w14:paraId="69BF8C33">
      <w:pPr>
        <w:spacing w:before="160" w:after="60"/>
        <w:rPr>
          <w:rFonts w:hint="default" w:eastAsia="宋体"/>
          <w:lang w:val="en-US" w:eastAsia="zh-CN"/>
        </w:rPr>
      </w:pPr>
      <w:r>
        <w:rPr>
          <w:rFonts w:ascii="宋体" w:hAnsi="宋体" w:eastAsia="宋体"/>
          <w:b/>
          <w:color w:val="2E6EB4"/>
          <w:sz w:val="24"/>
        </w:rPr>
        <w:t>档案字段导出（固定顺序）</w:t>
      </w:r>
    </w:p>
    <w:p w14:paraId="59A84989">
      <w:pPr>
        <w:spacing w:after="80" w:line="360" w:lineRule="exact"/>
      </w:pPr>
      <w:r>
        <w:rPr>
          <w:rFonts w:ascii="宋体" w:hAnsi="宋体" w:eastAsia="宋体"/>
          <w:b w:val="0"/>
          <w:i w:val="0"/>
          <w:sz w:val="22"/>
        </w:rPr>
        <w:t>档案支持拉取汇总字段（文件名称和数量），固定导出字段顺序如下：</w:t>
      </w:r>
    </w:p>
    <w:p w14:paraId="234F4695">
      <w:pPr>
        <w:spacing w:after="80" w:line="360" w:lineRule="exact"/>
      </w:pPr>
      <w:r>
        <w:rPr>
          <w:rFonts w:ascii="宋体" w:hAnsi="宋体" w:eastAsia="宋体"/>
          <w:b w:val="0"/>
          <w:i w:val="0"/>
          <w:sz w:val="22"/>
        </w:rPr>
        <w:t>员工登记表 → 求职申请表 → 身份证复印件 → 银行卡复印件 → 学历证明 → 体检报告 → 户口本复印件 → 新员工入职引导表 → 新员工试用期评估表 → 简历 → 保密协议 → 员工尽职廉洁协议 → 员工手册签收单 → 退工单/离职证明 → 合同（劳动合同/劳务合同/实习协议/保安劳动合同）→ 续签合同申请表 → 续签合同 → 员工流动表 → 劳动关系变更 → 劳动手册 → 其他（不属于前面的文件，列出具体文件名）</w:t>
      </w:r>
    </w:p>
    <w:p w14:paraId="401BFE97">
      <w:pPr>
        <w:spacing w:after="80" w:line="360" w:lineRule="exact"/>
      </w:pPr>
      <w:r>
        <w:rPr>
          <w:rFonts w:ascii="宋体" w:hAnsi="宋体" w:eastAsia="宋体"/>
          <w:b w:val="0"/>
          <w:i w:val="0"/>
          <w:sz w:val="22"/>
        </w:rPr>
        <w:t>注：若某项文件不存在，则输出0。</w:t>
      </w:r>
    </w:p>
    <w:p w14:paraId="0811BB0D">
      <w:pPr>
        <w:spacing w:before="160" w:after="60"/>
      </w:pPr>
      <w:r>
        <w:rPr>
          <w:rFonts w:ascii="宋体" w:hAnsi="宋体" w:eastAsia="宋体"/>
          <w:b/>
          <w:color w:val="2E6EB4"/>
          <w:sz w:val="24"/>
        </w:rPr>
        <w:t>档案查阅权限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392A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529438DC">
            <w:pPr>
              <w:spacing w:after="0" w:line="240" w:lineRule="auto"/>
              <w:jc w:val="center"/>
            </w:pPr>
            <w:r>
              <w:rPr>
                <w:rFonts w:ascii="宋体" w:hAnsi="宋体" w:eastAsia="宋体"/>
                <w:b/>
                <w:color w:val="FFFFFF"/>
                <w:sz w:val="20"/>
              </w:rPr>
              <w:t>角色</w:t>
            </w:r>
          </w:p>
        </w:tc>
        <w:tc>
          <w:tcPr>
            <w:tcW w:w="4536" w:type="dxa"/>
            <w:shd w:val="clear" w:color="auto" w:fill="1A3C6E"/>
          </w:tcPr>
          <w:p w14:paraId="1C6E12F3">
            <w:pPr>
              <w:spacing w:after="0" w:line="240" w:lineRule="auto"/>
              <w:jc w:val="center"/>
            </w:pPr>
            <w:r>
              <w:rPr>
                <w:rFonts w:ascii="宋体" w:hAnsi="宋体" w:eastAsia="宋体"/>
                <w:b/>
                <w:color w:val="FFFFFF"/>
                <w:sz w:val="20"/>
              </w:rPr>
              <w:t>权限</w:t>
            </w:r>
          </w:p>
        </w:tc>
      </w:tr>
      <w:tr w14:paraId="2FBC4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AC2895A">
            <w:pPr>
              <w:spacing w:after="0" w:line="240" w:lineRule="auto"/>
              <w:jc w:val="left"/>
            </w:pPr>
            <w:r>
              <w:rPr>
                <w:rFonts w:ascii="宋体" w:hAnsi="宋体" w:eastAsia="宋体"/>
                <w:sz w:val="20"/>
              </w:rPr>
              <w:t>Jenny</w:t>
            </w:r>
          </w:p>
        </w:tc>
        <w:tc>
          <w:tcPr>
            <w:tcW w:w="4536" w:type="dxa"/>
            <w:shd w:val="clear" w:color="auto" w:fill="EBF0FA"/>
          </w:tcPr>
          <w:p w14:paraId="61CB615A">
            <w:pPr>
              <w:spacing w:after="0" w:line="240" w:lineRule="auto"/>
              <w:jc w:val="left"/>
            </w:pPr>
            <w:r>
              <w:rPr>
                <w:rFonts w:ascii="宋体" w:hAnsi="宋体" w:eastAsia="宋体"/>
                <w:sz w:val="20"/>
              </w:rPr>
              <w:t>可查看所有员工档案（含薪酬相关字段）</w:t>
            </w:r>
          </w:p>
        </w:tc>
      </w:tr>
      <w:tr w14:paraId="1CC2B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5889C37">
            <w:pPr>
              <w:spacing w:after="0" w:line="240" w:lineRule="auto"/>
              <w:jc w:val="left"/>
            </w:pPr>
            <w:r>
              <w:rPr>
                <w:rFonts w:ascii="宋体" w:hAnsi="宋体" w:eastAsia="宋体"/>
                <w:sz w:val="20"/>
              </w:rPr>
              <w:t>人事专员</w:t>
            </w:r>
          </w:p>
        </w:tc>
        <w:tc>
          <w:tcPr>
            <w:tcW w:w="4536" w:type="dxa"/>
          </w:tcPr>
          <w:p w14:paraId="5AF4CC6A">
            <w:pPr>
              <w:spacing w:after="0" w:line="240" w:lineRule="auto"/>
              <w:jc w:val="left"/>
            </w:pPr>
            <w:r>
              <w:rPr>
                <w:rFonts w:ascii="宋体" w:hAnsi="宋体" w:eastAsia="宋体"/>
                <w:sz w:val="20"/>
              </w:rPr>
              <w:t>可查看所有员工档案（含薪酬相关字段）</w:t>
            </w:r>
          </w:p>
        </w:tc>
      </w:tr>
      <w:tr w14:paraId="183F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2A44AE3">
            <w:pPr>
              <w:spacing w:after="0" w:line="240" w:lineRule="auto"/>
              <w:jc w:val="left"/>
            </w:pPr>
            <w:r>
              <w:rPr>
                <w:rFonts w:ascii="宋体" w:hAnsi="宋体" w:eastAsia="宋体"/>
                <w:sz w:val="20"/>
              </w:rPr>
              <w:t>人事负责人</w:t>
            </w:r>
          </w:p>
        </w:tc>
        <w:tc>
          <w:tcPr>
            <w:tcW w:w="4536" w:type="dxa"/>
            <w:shd w:val="clear" w:color="auto" w:fill="EBF0FA"/>
          </w:tcPr>
          <w:p w14:paraId="39EE0DC8">
            <w:pPr>
              <w:spacing w:after="0" w:line="240" w:lineRule="auto"/>
              <w:jc w:val="left"/>
            </w:pPr>
            <w:r>
              <w:rPr>
                <w:rFonts w:ascii="宋体" w:hAnsi="宋体" w:eastAsia="宋体"/>
                <w:sz w:val="20"/>
              </w:rPr>
              <w:t>可查看所有员工档案（含薪酬相关字段）</w:t>
            </w:r>
          </w:p>
        </w:tc>
      </w:tr>
      <w:tr w14:paraId="57305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975B905">
            <w:pPr>
              <w:spacing w:after="0" w:line="240" w:lineRule="auto"/>
              <w:jc w:val="left"/>
            </w:pPr>
            <w:r>
              <w:rPr>
                <w:rFonts w:ascii="宋体" w:hAnsi="宋体" w:eastAsia="宋体"/>
                <w:sz w:val="20"/>
              </w:rPr>
              <w:t>员工本人</w:t>
            </w:r>
          </w:p>
        </w:tc>
        <w:tc>
          <w:tcPr>
            <w:tcW w:w="4536" w:type="dxa"/>
          </w:tcPr>
          <w:p w14:paraId="63AAA2C0">
            <w:pPr>
              <w:spacing w:after="0" w:line="240" w:lineRule="auto"/>
              <w:jc w:val="left"/>
            </w:pPr>
            <w:r>
              <w:rPr>
                <w:rFonts w:ascii="宋体" w:hAnsi="宋体" w:eastAsia="宋体"/>
                <w:sz w:val="20"/>
              </w:rPr>
              <w:t>通过员工服务板块查看本人档案（不含薪酬字段）</w:t>
            </w:r>
          </w:p>
        </w:tc>
      </w:tr>
      <w:tr w14:paraId="77B24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DDDAE27">
            <w:pPr>
              <w:spacing w:after="0" w:line="240" w:lineRule="auto"/>
              <w:jc w:val="left"/>
            </w:pPr>
            <w:r>
              <w:rPr>
                <w:rFonts w:ascii="宋体" w:hAnsi="宋体" w:eastAsia="宋体"/>
                <w:sz w:val="20"/>
              </w:rPr>
              <w:t>其他角色</w:t>
            </w:r>
          </w:p>
        </w:tc>
        <w:tc>
          <w:tcPr>
            <w:tcW w:w="4536" w:type="dxa"/>
            <w:shd w:val="clear" w:color="auto" w:fill="EBF0FA"/>
          </w:tcPr>
          <w:p w14:paraId="0376A40C">
            <w:pPr>
              <w:spacing w:after="0" w:line="240" w:lineRule="auto"/>
              <w:jc w:val="left"/>
            </w:pPr>
            <w:r>
              <w:rPr>
                <w:rFonts w:ascii="宋体" w:hAnsi="宋体" w:eastAsia="宋体"/>
                <w:sz w:val="20"/>
              </w:rPr>
              <w:t>无查看权限</w:t>
            </w:r>
          </w:p>
        </w:tc>
      </w:tr>
    </w:tbl>
    <w:p w14:paraId="4570428A">
      <w:pPr>
        <w:spacing w:after="160"/>
        <w:jc w:val="center"/>
      </w:pPr>
      <w:r>
        <w:rPr>
          <w:rFonts w:ascii="宋体" w:hAnsi="宋体" w:eastAsia="宋体"/>
          <w:i/>
          <w:color w:val="888888"/>
          <w:sz w:val="18"/>
        </w:rPr>
        <w:t>表3-3  员工档案查阅权限</w:t>
      </w:r>
    </w:p>
    <w:p w14:paraId="2D897AAF">
      <w:pPr>
        <w:spacing w:before="240" w:after="80"/>
      </w:pPr>
      <w:r>
        <w:rPr>
          <w:rFonts w:ascii="宋体" w:hAnsi="宋体" w:eastAsia="宋体"/>
          <w:b/>
          <w:color w:val="1A3C6E"/>
          <w:sz w:val="26"/>
        </w:rPr>
        <w:t>3.3  试用期 / 实习评估</w:t>
      </w:r>
    </w:p>
    <w:p w14:paraId="10FEFA37">
      <w:pPr>
        <w:spacing w:before="160" w:after="60"/>
      </w:pPr>
      <w:r>
        <w:rPr>
          <w:rFonts w:ascii="宋体" w:hAnsi="宋体" w:eastAsia="宋体"/>
          <w:b/>
          <w:color w:val="2E6EB4"/>
          <w:sz w:val="24"/>
        </w:rPr>
        <w:t>模块概述</w:t>
      </w:r>
    </w:p>
    <w:p w14:paraId="37FE5F53">
      <w:pPr>
        <w:spacing w:after="80" w:line="360" w:lineRule="exact"/>
      </w:pPr>
      <w:r>
        <w:rPr>
          <w:rFonts w:ascii="宋体" w:hAnsi="宋体" w:eastAsia="宋体"/>
          <w:b w:val="0"/>
          <w:i w:val="0"/>
          <w:sz w:val="22"/>
        </w:rPr>
        <w:t>试用期/实习评估模块用于管理员工试用期或实习期的考核评估流程，包括系统到期提醒、评估表发起、评估结果审批及转正/续期/终止的最终决策。</w:t>
      </w:r>
    </w:p>
    <w:p w14:paraId="188797E2">
      <w:pPr>
        <w:spacing w:before="160" w:after="60"/>
      </w:pPr>
      <w:r>
        <w:rPr>
          <w:rFonts w:ascii="宋体" w:hAnsi="宋体" w:eastAsia="宋体"/>
          <w:b/>
          <w:color w:val="2E6EB4"/>
          <w:sz w:val="24"/>
        </w:rPr>
        <w:t>转正提醒机制</w:t>
      </w:r>
    </w:p>
    <w:p w14:paraId="01CB510E">
      <w:pPr>
        <w:spacing w:after="80" w:line="360" w:lineRule="exact"/>
      </w:pPr>
      <w:r>
        <w:rPr>
          <w:rFonts w:ascii="宋体" w:hAnsi="宋体" w:eastAsia="宋体"/>
          <w:b w:val="0"/>
          <w:i w:val="0"/>
          <w:sz w:val="22"/>
        </w:rPr>
        <w:t>系统根据员工入职日期和合同中约定的试用期时长，自动在试用期结束前14天（可配置）向人事专员发送提醒通知，提醒尽快发起转正评估流程。</w:t>
      </w:r>
    </w:p>
    <w:p w14:paraId="55FDE7CE">
      <w:pPr>
        <w:spacing w:before="160" w:after="60"/>
      </w:pPr>
      <w:r>
        <w:rPr>
          <w:rFonts w:ascii="宋体" w:hAnsi="宋体" w:eastAsia="宋体"/>
          <w:b/>
          <w:color w:val="2E6EB4"/>
          <w:sz w:val="24"/>
        </w:rPr>
        <w:t>评估流程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934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B614813">
            <w:pPr>
              <w:spacing w:after="0" w:line="240" w:lineRule="auto"/>
              <w:jc w:val="center"/>
            </w:pPr>
            <w:r>
              <w:rPr>
                <w:rFonts w:ascii="宋体" w:hAnsi="宋体" w:eastAsia="宋体"/>
                <w:b/>
                <w:color w:val="FFFFFF"/>
                <w:sz w:val="20"/>
              </w:rPr>
              <w:t>步骤</w:t>
            </w:r>
          </w:p>
        </w:tc>
        <w:tc>
          <w:tcPr>
            <w:tcW w:w="3024" w:type="dxa"/>
            <w:shd w:val="clear" w:color="auto" w:fill="1A3C6E"/>
          </w:tcPr>
          <w:p w14:paraId="5322BC88">
            <w:pPr>
              <w:spacing w:after="0" w:line="240" w:lineRule="auto"/>
              <w:jc w:val="center"/>
            </w:pPr>
            <w:r>
              <w:rPr>
                <w:rFonts w:ascii="宋体" w:hAnsi="宋体" w:eastAsia="宋体"/>
                <w:b/>
                <w:color w:val="FFFFFF"/>
                <w:sz w:val="20"/>
              </w:rPr>
              <w:t>操作</w:t>
            </w:r>
          </w:p>
        </w:tc>
        <w:tc>
          <w:tcPr>
            <w:tcW w:w="3024" w:type="dxa"/>
            <w:shd w:val="clear" w:color="auto" w:fill="1A3C6E"/>
          </w:tcPr>
          <w:p w14:paraId="1886D7E9">
            <w:pPr>
              <w:spacing w:after="0" w:line="240" w:lineRule="auto"/>
              <w:jc w:val="center"/>
            </w:pPr>
            <w:r>
              <w:rPr>
                <w:rFonts w:ascii="宋体" w:hAnsi="宋体" w:eastAsia="宋体"/>
                <w:b/>
                <w:color w:val="FFFFFF"/>
                <w:sz w:val="20"/>
              </w:rPr>
              <w:t>负责人</w:t>
            </w:r>
          </w:p>
        </w:tc>
      </w:tr>
      <w:tr w14:paraId="09EE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E02C935">
            <w:pPr>
              <w:spacing w:after="0" w:line="240" w:lineRule="auto"/>
              <w:jc w:val="left"/>
            </w:pPr>
            <w:r>
              <w:rPr>
                <w:rFonts w:ascii="宋体" w:hAnsi="宋体" w:eastAsia="宋体"/>
                <w:sz w:val="20"/>
              </w:rPr>
              <w:t>1</w:t>
            </w:r>
          </w:p>
        </w:tc>
        <w:tc>
          <w:tcPr>
            <w:tcW w:w="3024" w:type="dxa"/>
            <w:shd w:val="clear" w:color="auto" w:fill="EBF0FA"/>
          </w:tcPr>
          <w:p w14:paraId="092CEFB5">
            <w:pPr>
              <w:spacing w:after="0" w:line="240" w:lineRule="auto"/>
              <w:jc w:val="left"/>
            </w:pPr>
            <w:r>
              <w:rPr>
                <w:rFonts w:ascii="宋体" w:hAnsi="宋体" w:eastAsia="宋体"/>
                <w:sz w:val="20"/>
              </w:rPr>
              <w:t>系统到期提醒，人事专员收到通知</w:t>
            </w:r>
          </w:p>
        </w:tc>
        <w:tc>
          <w:tcPr>
            <w:tcW w:w="3024" w:type="dxa"/>
            <w:shd w:val="clear" w:color="auto" w:fill="EBF0FA"/>
          </w:tcPr>
          <w:p w14:paraId="56CCCC76">
            <w:pPr>
              <w:spacing w:after="0" w:line="240" w:lineRule="auto"/>
              <w:jc w:val="left"/>
            </w:pPr>
            <w:r>
              <w:rPr>
                <w:rFonts w:ascii="宋体" w:hAnsi="宋体" w:eastAsia="宋体"/>
                <w:sz w:val="20"/>
              </w:rPr>
              <w:t>人事专员</w:t>
            </w:r>
          </w:p>
        </w:tc>
      </w:tr>
      <w:tr w14:paraId="4FE0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72C575">
            <w:pPr>
              <w:spacing w:after="0" w:line="240" w:lineRule="auto"/>
              <w:jc w:val="left"/>
            </w:pPr>
            <w:r>
              <w:rPr>
                <w:rFonts w:ascii="宋体" w:hAnsi="宋体" w:eastAsia="宋体"/>
                <w:sz w:val="20"/>
              </w:rPr>
              <w:t>2</w:t>
            </w:r>
          </w:p>
        </w:tc>
        <w:tc>
          <w:tcPr>
            <w:tcW w:w="3024" w:type="dxa"/>
          </w:tcPr>
          <w:p w14:paraId="494E352B">
            <w:pPr>
              <w:spacing w:after="0" w:line="240" w:lineRule="auto"/>
              <w:jc w:val="left"/>
            </w:pPr>
            <w:r>
              <w:rPr>
                <w:rFonts w:ascii="宋体" w:hAnsi="宋体" w:eastAsia="宋体"/>
                <w:sz w:val="20"/>
              </w:rPr>
              <w:t>人事专员发起试用期评估，系统生成评估任务</w:t>
            </w:r>
          </w:p>
        </w:tc>
        <w:tc>
          <w:tcPr>
            <w:tcW w:w="3024" w:type="dxa"/>
          </w:tcPr>
          <w:p w14:paraId="0B8E1DCE">
            <w:pPr>
              <w:spacing w:after="0" w:line="240" w:lineRule="auto"/>
              <w:jc w:val="left"/>
            </w:pPr>
            <w:r>
              <w:rPr>
                <w:rFonts w:ascii="宋体" w:hAnsi="宋体" w:eastAsia="宋体"/>
                <w:sz w:val="20"/>
              </w:rPr>
              <w:t>人事专员</w:t>
            </w:r>
          </w:p>
        </w:tc>
      </w:tr>
      <w:tr w14:paraId="3B28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A23AC19">
            <w:pPr>
              <w:spacing w:after="0" w:line="240" w:lineRule="auto"/>
              <w:jc w:val="left"/>
            </w:pPr>
            <w:r>
              <w:rPr>
                <w:rFonts w:ascii="宋体" w:hAnsi="宋体" w:eastAsia="宋体"/>
                <w:sz w:val="20"/>
              </w:rPr>
              <w:t>3</w:t>
            </w:r>
          </w:p>
        </w:tc>
        <w:tc>
          <w:tcPr>
            <w:tcW w:w="3024" w:type="dxa"/>
            <w:shd w:val="clear" w:color="auto" w:fill="EBF0FA"/>
          </w:tcPr>
          <w:p w14:paraId="4658D7DD">
            <w:pPr>
              <w:spacing w:after="0" w:line="240" w:lineRule="auto"/>
              <w:jc w:val="left"/>
            </w:pPr>
            <w:r>
              <w:rPr>
                <w:rFonts w:ascii="宋体" w:hAnsi="宋体" w:eastAsia="宋体"/>
                <w:sz w:val="20"/>
              </w:rPr>
              <w:t>直属部门负责人填写评估表（工作绩效、工作态度、综合评价等）</w:t>
            </w:r>
          </w:p>
        </w:tc>
        <w:tc>
          <w:tcPr>
            <w:tcW w:w="3024" w:type="dxa"/>
            <w:shd w:val="clear" w:color="auto" w:fill="EBF0FA"/>
          </w:tcPr>
          <w:p w14:paraId="2F9EFAFE">
            <w:pPr>
              <w:spacing w:after="0" w:line="240" w:lineRule="auto"/>
              <w:jc w:val="left"/>
            </w:pPr>
            <w:r>
              <w:rPr>
                <w:rFonts w:ascii="宋体" w:hAnsi="宋体" w:eastAsia="宋体"/>
                <w:sz w:val="20"/>
              </w:rPr>
              <w:t>部门负责人</w:t>
            </w:r>
          </w:p>
        </w:tc>
      </w:tr>
      <w:tr w14:paraId="3D3C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E29B5E">
            <w:pPr>
              <w:spacing w:after="0" w:line="240" w:lineRule="auto"/>
              <w:jc w:val="left"/>
            </w:pPr>
            <w:r>
              <w:rPr>
                <w:rFonts w:ascii="宋体" w:hAnsi="宋体" w:eastAsia="宋体"/>
                <w:sz w:val="20"/>
              </w:rPr>
              <w:t>4</w:t>
            </w:r>
          </w:p>
        </w:tc>
        <w:tc>
          <w:tcPr>
            <w:tcW w:w="3024" w:type="dxa"/>
          </w:tcPr>
          <w:p w14:paraId="14B5F5B0">
            <w:pPr>
              <w:spacing w:after="0" w:line="240" w:lineRule="auto"/>
              <w:jc w:val="left"/>
            </w:pPr>
            <w:r>
              <w:rPr>
                <w:rFonts w:ascii="宋体" w:hAnsi="宋体" w:eastAsia="宋体"/>
                <w:sz w:val="20"/>
              </w:rPr>
              <w:t>人事负责人审核评估结果</w:t>
            </w:r>
          </w:p>
        </w:tc>
        <w:tc>
          <w:tcPr>
            <w:tcW w:w="3024" w:type="dxa"/>
          </w:tcPr>
          <w:p w14:paraId="0F9EFE3F">
            <w:pPr>
              <w:spacing w:after="0" w:line="240" w:lineRule="auto"/>
              <w:jc w:val="left"/>
            </w:pPr>
            <w:r>
              <w:rPr>
                <w:rFonts w:ascii="宋体" w:hAnsi="宋体" w:eastAsia="宋体"/>
                <w:sz w:val="20"/>
              </w:rPr>
              <w:t>人事负责人</w:t>
            </w:r>
          </w:p>
        </w:tc>
      </w:tr>
      <w:tr w14:paraId="05EF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BF7F3C1">
            <w:pPr>
              <w:spacing w:after="0" w:line="240" w:lineRule="auto"/>
              <w:jc w:val="left"/>
            </w:pPr>
            <w:r>
              <w:rPr>
                <w:rFonts w:ascii="宋体" w:hAnsi="宋体" w:eastAsia="宋体"/>
                <w:sz w:val="20"/>
              </w:rPr>
              <w:t>5</w:t>
            </w:r>
          </w:p>
        </w:tc>
        <w:tc>
          <w:tcPr>
            <w:tcW w:w="3024" w:type="dxa"/>
            <w:shd w:val="clear" w:color="auto" w:fill="EBF0FA"/>
          </w:tcPr>
          <w:p w14:paraId="5C74D387">
            <w:pPr>
              <w:spacing w:after="0" w:line="240" w:lineRule="auto"/>
              <w:jc w:val="left"/>
            </w:pPr>
            <w:r>
              <w:rPr>
                <w:rFonts w:ascii="宋体" w:hAnsi="宋体" w:eastAsia="宋体"/>
                <w:sz w:val="20"/>
              </w:rPr>
              <w:t>Jenny最终确认：同意转正 / 延长试用期 / 终止合同</w:t>
            </w:r>
          </w:p>
        </w:tc>
        <w:tc>
          <w:tcPr>
            <w:tcW w:w="3024" w:type="dxa"/>
            <w:shd w:val="clear" w:color="auto" w:fill="EBF0FA"/>
          </w:tcPr>
          <w:p w14:paraId="11B48620">
            <w:pPr>
              <w:spacing w:after="0" w:line="240" w:lineRule="auto"/>
              <w:jc w:val="left"/>
            </w:pPr>
            <w:r>
              <w:rPr>
                <w:rFonts w:ascii="宋体" w:hAnsi="宋体" w:eastAsia="宋体"/>
                <w:sz w:val="20"/>
              </w:rPr>
              <w:t>Jenny</w:t>
            </w:r>
          </w:p>
        </w:tc>
      </w:tr>
      <w:tr w14:paraId="36C3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C89E52">
            <w:pPr>
              <w:spacing w:after="0" w:line="240" w:lineRule="auto"/>
              <w:jc w:val="left"/>
            </w:pPr>
            <w:r>
              <w:rPr>
                <w:rFonts w:ascii="宋体" w:hAnsi="宋体" w:eastAsia="宋体"/>
                <w:sz w:val="20"/>
              </w:rPr>
              <w:t>6</w:t>
            </w:r>
          </w:p>
        </w:tc>
        <w:tc>
          <w:tcPr>
            <w:tcW w:w="3024" w:type="dxa"/>
          </w:tcPr>
          <w:p w14:paraId="105AF3F9">
            <w:pPr>
              <w:spacing w:after="0" w:line="240" w:lineRule="auto"/>
              <w:jc w:val="left"/>
            </w:pPr>
            <w:r>
              <w:rPr>
                <w:rFonts w:ascii="宋体" w:hAnsi="宋体" w:eastAsia="宋体"/>
                <w:sz w:val="20"/>
              </w:rPr>
              <w:t>人事专员收到最终结果通知，更新员工状态，归档评估材料</w:t>
            </w:r>
          </w:p>
        </w:tc>
        <w:tc>
          <w:tcPr>
            <w:tcW w:w="3024" w:type="dxa"/>
          </w:tcPr>
          <w:p w14:paraId="7597E194">
            <w:pPr>
              <w:spacing w:after="0" w:line="240" w:lineRule="auto"/>
              <w:jc w:val="left"/>
            </w:pPr>
            <w:r>
              <w:rPr>
                <w:rFonts w:ascii="宋体" w:hAnsi="宋体" w:eastAsia="宋体"/>
                <w:sz w:val="20"/>
              </w:rPr>
              <w:t>人事专员</w:t>
            </w:r>
          </w:p>
        </w:tc>
      </w:tr>
    </w:tbl>
    <w:p w14:paraId="06A134BB">
      <w:pPr>
        <w:spacing w:after="160"/>
        <w:jc w:val="center"/>
      </w:pPr>
      <w:r>
        <w:rPr>
          <w:rFonts w:ascii="宋体" w:hAnsi="宋体" w:eastAsia="宋体"/>
          <w:i/>
          <w:color w:val="888888"/>
          <w:sz w:val="18"/>
        </w:rPr>
        <w:t>表3-4  试用期评估流程</w:t>
      </w:r>
    </w:p>
    <w:p w14:paraId="19EA21E1">
      <w:pPr>
        <w:spacing w:before="160" w:after="60"/>
      </w:pPr>
      <w:r>
        <w:rPr>
          <w:rFonts w:ascii="宋体" w:hAnsi="宋体" w:eastAsia="宋体"/>
          <w:b/>
          <w:color w:val="2E6EB4"/>
          <w:sz w:val="24"/>
        </w:rPr>
        <w:t>评估表字段</w:t>
      </w:r>
    </w:p>
    <w:p w14:paraId="70583798">
      <w:pPr>
        <w:rPr>
          <w:rFonts w:ascii="宋体" w:hAnsi="宋体" w:eastAsia="宋体"/>
          <w:i/>
          <w:color w:val="C0392B"/>
          <w:sz w:val="20"/>
        </w:rPr>
      </w:pPr>
      <w:r>
        <w:rPr>
          <w:rFonts w:ascii="宋体" w:hAnsi="宋体" w:eastAsia="宋体"/>
          <w:b/>
          <w:color w:val="C0392B"/>
          <w:sz w:val="22"/>
        </w:rPr>
        <w:t>【待补充】</w:t>
      </w:r>
      <w:r>
        <w:rPr>
          <w:rFonts w:ascii="宋体" w:hAnsi="宋体" w:eastAsia="宋体"/>
          <w:i/>
          <w:color w:val="C0392B"/>
          <w:sz w:val="20"/>
        </w:rPr>
        <w:t xml:space="preserve">  请补充：试用期/实习评估表的具体字段内容，包括：工作绩效维度、工作态度维度、综合评分方式（百分制/五分制）、部门负责人填写说明、最终评定结论（转正通过/延长试用/终止合同）等</w:t>
      </w:r>
    </w:p>
    <w:p w14:paraId="17F6329C">
      <w:pPr>
        <w:spacing w:after="80" w:line="360" w:lineRule="exact"/>
        <w:rPr>
          <w:rFonts w:hint="default" w:ascii="宋体" w:hAnsi="宋体" w:eastAsia="宋体"/>
          <w:b w:val="0"/>
          <w:i w:val="0"/>
          <w:sz w:val="22"/>
          <w:lang w:val="en-US" w:eastAsia="zh-CN"/>
        </w:rPr>
      </w:pPr>
      <w:r>
        <w:rPr>
          <w:rFonts w:hint="eastAsia" w:ascii="宋体" w:hAnsi="宋体" w:eastAsia="宋体"/>
          <w:b w:val="0"/>
          <w:i w:val="0"/>
          <w:sz w:val="22"/>
          <w:lang w:val="en-US" w:eastAsia="zh-CN"/>
        </w:rPr>
        <w:t>$【试用期评估表】评估维度：适应能力、沟通功能、主动性、责任心、与他人合作、工作知识、判断力、工作质量、出勤、综合评价（评分方式：不满意、待提高、平均、满意，四选一）、待改进处-富文本（最多500字）</w:t>
      </w:r>
    </w:p>
    <w:p w14:paraId="1AFD24B7">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还需填写字段:建议生效时间（日历格式选择）、最终评定结果（放弃、保留，二选一），若结果为放弃则需填写放弃原因，若结果为保留则可填写（非必填）①工资调整-带出具体调整后的工资②部门调整-带出具体调整后的部门③其他调整-补充</w:t>
      </w:r>
    </w:p>
    <w:p w14:paraId="1FE975AB">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lang w:val="en-US" w:eastAsia="zh-CN"/>
        </w:rPr>
        <w:t>【实习期评估表】评估维度：适应能力、沟通能力、工作主动性、责任心、与他人合作、开拓性、学习能力、发展潜力、综合评价（评分方式：低于预期、有待提高、符合预期、高于预期，四选一）、具体评价-富文本（最多500字）、需提升处-富文本（最多500字）</w:t>
      </w:r>
    </w:p>
    <w:p w14:paraId="4D723944">
      <w:pPr>
        <w:spacing w:after="80" w:line="360" w:lineRule="exact"/>
        <w:rPr>
          <w:rFonts w:hint="default" w:ascii="宋体" w:hAnsi="宋体" w:eastAsia="宋体"/>
          <w:b w:val="0"/>
          <w:i w:val="0"/>
          <w:sz w:val="22"/>
          <w:lang w:val="en-US" w:eastAsia="zh-CN"/>
        </w:rPr>
      </w:pPr>
      <w:r>
        <w:rPr>
          <w:rFonts w:hint="eastAsia" w:ascii="宋体" w:hAnsi="宋体" w:eastAsia="宋体"/>
          <w:b w:val="0"/>
          <w:i w:val="0"/>
          <w:sz w:val="22"/>
          <w:lang w:val="en-US" w:eastAsia="zh-CN"/>
        </w:rPr>
        <w:t>还需填写字段:最终评定结果（放弃、保留，二选一）$</w:t>
      </w:r>
      <w:bookmarkStart w:id="0" w:name="_GoBack"/>
      <w:bookmarkEnd w:id="0"/>
    </w:p>
    <w:p w14:paraId="1556A4D1">
      <w:pPr>
        <w:spacing w:after="120"/>
      </w:pPr>
      <w:r>
        <w:rPr>
          <w:color w:val="CC6666"/>
          <w:sz w:val="20"/>
        </w:rPr>
        <w:t>____________________________________________________________</w:t>
      </w:r>
    </w:p>
    <w:p w14:paraId="44949A60">
      <w:pPr>
        <w:spacing w:before="160" w:after="60"/>
      </w:pPr>
      <w:r>
        <w:rPr>
          <w:rFonts w:ascii="宋体" w:hAnsi="宋体" w:eastAsia="宋体"/>
          <w:b/>
          <w:color w:val="2E6EB4"/>
          <w:sz w:val="24"/>
        </w:rPr>
        <w:t>评估结果与员工状态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0C8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248CDFF9">
            <w:pPr>
              <w:spacing w:after="0" w:line="240" w:lineRule="auto"/>
              <w:jc w:val="center"/>
            </w:pPr>
            <w:r>
              <w:rPr>
                <w:rFonts w:ascii="宋体" w:hAnsi="宋体" w:eastAsia="宋体"/>
                <w:b/>
                <w:color w:val="FFFFFF"/>
                <w:sz w:val="20"/>
              </w:rPr>
              <w:t>评估结论</w:t>
            </w:r>
          </w:p>
        </w:tc>
        <w:tc>
          <w:tcPr>
            <w:tcW w:w="3024" w:type="dxa"/>
            <w:shd w:val="clear" w:color="auto" w:fill="1A3C6E"/>
          </w:tcPr>
          <w:p w14:paraId="57A02A7F">
            <w:pPr>
              <w:spacing w:after="0" w:line="240" w:lineRule="auto"/>
              <w:jc w:val="center"/>
            </w:pPr>
            <w:r>
              <w:rPr>
                <w:rFonts w:ascii="宋体" w:hAnsi="宋体" w:eastAsia="宋体"/>
                <w:b/>
                <w:color w:val="FFFFFF"/>
                <w:sz w:val="20"/>
              </w:rPr>
              <w:t>员工状态变更</w:t>
            </w:r>
          </w:p>
        </w:tc>
        <w:tc>
          <w:tcPr>
            <w:tcW w:w="3024" w:type="dxa"/>
            <w:shd w:val="clear" w:color="auto" w:fill="1A3C6E"/>
          </w:tcPr>
          <w:p w14:paraId="0A866BF3">
            <w:pPr>
              <w:spacing w:after="0" w:line="240" w:lineRule="auto"/>
              <w:jc w:val="center"/>
            </w:pPr>
            <w:r>
              <w:rPr>
                <w:rFonts w:ascii="宋体" w:hAnsi="宋体" w:eastAsia="宋体"/>
                <w:b/>
                <w:color w:val="FFFFFF"/>
                <w:sz w:val="20"/>
              </w:rPr>
              <w:t>后续操作</w:t>
            </w:r>
          </w:p>
        </w:tc>
      </w:tr>
      <w:tr w14:paraId="6E7D4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755D3A0">
            <w:pPr>
              <w:spacing w:after="0" w:line="240" w:lineRule="auto"/>
              <w:jc w:val="left"/>
            </w:pPr>
            <w:r>
              <w:rPr>
                <w:rFonts w:ascii="宋体" w:hAnsi="宋体" w:eastAsia="宋体"/>
                <w:sz w:val="20"/>
              </w:rPr>
              <w:t>同意转正</w:t>
            </w:r>
          </w:p>
        </w:tc>
        <w:tc>
          <w:tcPr>
            <w:tcW w:w="3024" w:type="dxa"/>
            <w:shd w:val="clear" w:color="auto" w:fill="EBF0FA"/>
          </w:tcPr>
          <w:p w14:paraId="5E886C61">
            <w:pPr>
              <w:spacing w:after="0" w:line="240" w:lineRule="auto"/>
              <w:jc w:val="left"/>
            </w:pPr>
            <w:r>
              <w:rPr>
                <w:rFonts w:ascii="宋体" w:hAnsi="宋体" w:eastAsia="宋体"/>
                <w:sz w:val="20"/>
              </w:rPr>
              <w:t>试用期 → 正式员工</w:t>
            </w:r>
          </w:p>
        </w:tc>
        <w:tc>
          <w:tcPr>
            <w:tcW w:w="3024" w:type="dxa"/>
            <w:shd w:val="clear" w:color="auto" w:fill="EBF0FA"/>
          </w:tcPr>
          <w:p w14:paraId="52688984">
            <w:pPr>
              <w:spacing w:after="0" w:line="240" w:lineRule="auto"/>
              <w:jc w:val="left"/>
            </w:pPr>
            <w:r>
              <w:rPr>
                <w:rFonts w:ascii="宋体" w:hAnsi="宋体" w:eastAsia="宋体"/>
                <w:sz w:val="20"/>
              </w:rPr>
              <w:t>更新合同信息，归档评估记录</w:t>
            </w:r>
          </w:p>
        </w:tc>
      </w:tr>
      <w:tr w14:paraId="1C03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36776E">
            <w:pPr>
              <w:spacing w:after="0" w:line="240" w:lineRule="auto"/>
              <w:jc w:val="left"/>
            </w:pPr>
            <w:r>
              <w:rPr>
                <w:rFonts w:ascii="宋体" w:hAnsi="宋体" w:eastAsia="宋体"/>
                <w:sz w:val="20"/>
              </w:rPr>
              <w:t>延长试用期</w:t>
            </w:r>
          </w:p>
        </w:tc>
        <w:tc>
          <w:tcPr>
            <w:tcW w:w="3024" w:type="dxa"/>
          </w:tcPr>
          <w:p w14:paraId="2C63E9BC">
            <w:pPr>
              <w:spacing w:after="0" w:line="240" w:lineRule="auto"/>
              <w:jc w:val="left"/>
            </w:pPr>
            <w:r>
              <w:rPr>
                <w:rFonts w:ascii="宋体" w:hAnsi="宋体" w:eastAsia="宋体"/>
                <w:sz w:val="20"/>
              </w:rPr>
              <w:t>试用期（延长）</w:t>
            </w:r>
          </w:p>
        </w:tc>
        <w:tc>
          <w:tcPr>
            <w:tcW w:w="3024" w:type="dxa"/>
          </w:tcPr>
          <w:p w14:paraId="73810EC2">
            <w:pPr>
              <w:spacing w:after="0" w:line="240" w:lineRule="auto"/>
              <w:jc w:val="left"/>
            </w:pPr>
            <w:r>
              <w:rPr>
                <w:rFonts w:ascii="宋体" w:hAnsi="宋体" w:eastAsia="宋体"/>
                <w:sz w:val="20"/>
              </w:rPr>
              <w:t>更新试用期结束日期，约定N天后再次评估</w:t>
            </w:r>
          </w:p>
        </w:tc>
      </w:tr>
      <w:tr w14:paraId="04C3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BD62520">
            <w:pPr>
              <w:spacing w:after="0" w:line="240" w:lineRule="auto"/>
              <w:jc w:val="left"/>
            </w:pPr>
            <w:r>
              <w:rPr>
                <w:rFonts w:ascii="宋体" w:hAnsi="宋体" w:eastAsia="宋体"/>
                <w:sz w:val="20"/>
              </w:rPr>
              <w:t>终止合同</w:t>
            </w:r>
          </w:p>
        </w:tc>
        <w:tc>
          <w:tcPr>
            <w:tcW w:w="3024" w:type="dxa"/>
            <w:shd w:val="clear" w:color="auto" w:fill="EBF0FA"/>
          </w:tcPr>
          <w:p w14:paraId="2088C3D5">
            <w:pPr>
              <w:spacing w:after="0" w:line="240" w:lineRule="auto"/>
              <w:jc w:val="left"/>
            </w:pPr>
            <w:r>
              <w:rPr>
                <w:rFonts w:ascii="宋体" w:hAnsi="宋体" w:eastAsia="宋体"/>
                <w:sz w:val="20"/>
              </w:rPr>
              <w:t>离职流程启动</w:t>
            </w:r>
          </w:p>
        </w:tc>
        <w:tc>
          <w:tcPr>
            <w:tcW w:w="3024" w:type="dxa"/>
            <w:shd w:val="clear" w:color="auto" w:fill="EBF0FA"/>
          </w:tcPr>
          <w:p w14:paraId="11AAF981">
            <w:pPr>
              <w:spacing w:after="0" w:line="240" w:lineRule="auto"/>
              <w:jc w:val="left"/>
            </w:pPr>
            <w:r>
              <w:rPr>
                <w:rFonts w:ascii="宋体" w:hAnsi="宋体" w:eastAsia="宋体"/>
                <w:sz w:val="20"/>
              </w:rPr>
              <w:t>按离职管理流程处理</w:t>
            </w:r>
          </w:p>
        </w:tc>
      </w:tr>
    </w:tbl>
    <w:p w14:paraId="15EE78FD">
      <w:pPr>
        <w:spacing w:after="160"/>
        <w:jc w:val="center"/>
      </w:pPr>
      <w:r>
        <w:rPr>
          <w:rFonts w:ascii="宋体" w:hAnsi="宋体" w:eastAsia="宋体"/>
          <w:i/>
          <w:color w:val="888888"/>
          <w:sz w:val="18"/>
        </w:rPr>
        <w:t>表3-5  试用期评估结果处理</w:t>
      </w:r>
    </w:p>
    <w:p w14:paraId="09408DBD">
      <w:pPr>
        <w:spacing w:before="240" w:after="80"/>
      </w:pPr>
      <w:r>
        <w:rPr>
          <w:rFonts w:ascii="宋体" w:hAnsi="宋体" w:eastAsia="宋体"/>
          <w:b/>
          <w:color w:val="1A3C6E"/>
          <w:sz w:val="26"/>
        </w:rPr>
        <w:t>3.4  续签管理</w:t>
      </w:r>
    </w:p>
    <w:p w14:paraId="63032FF0">
      <w:pPr>
        <w:spacing w:before="160" w:after="60"/>
      </w:pPr>
      <w:r>
        <w:rPr>
          <w:rFonts w:ascii="宋体" w:hAnsi="宋体" w:eastAsia="宋体"/>
          <w:b/>
          <w:color w:val="2E6EB4"/>
          <w:sz w:val="24"/>
        </w:rPr>
        <w:t>模块概述</w:t>
      </w:r>
    </w:p>
    <w:p w14:paraId="783E5E12">
      <w:pPr>
        <w:spacing w:after="80" w:line="360" w:lineRule="exact"/>
      </w:pPr>
      <w:r>
        <w:rPr>
          <w:rFonts w:ascii="宋体" w:hAnsi="宋体" w:eastAsia="宋体"/>
          <w:b w:val="0"/>
          <w:i w:val="0"/>
          <w:sz w:val="22"/>
        </w:rPr>
        <w:t>续签管理模块用于管理劳动合同到期前的续签提醒、续签申请发起及审批流程，确保合同到期前完成续签或终止操作，避免因疏漏导致劳动关系问题。</w:t>
      </w:r>
    </w:p>
    <w:p w14:paraId="471BA790">
      <w:pPr>
        <w:spacing w:before="160" w:after="60"/>
      </w:pPr>
      <w:r>
        <w:rPr>
          <w:rFonts w:ascii="宋体" w:hAnsi="宋体" w:eastAsia="宋体"/>
          <w:b/>
          <w:color w:val="2E6EB4"/>
          <w:sz w:val="24"/>
        </w:rPr>
        <w:t>续签提醒机制</w:t>
      </w:r>
    </w:p>
    <w:p w14:paraId="341CE309">
      <w:pPr>
        <w:spacing w:after="80" w:line="360" w:lineRule="exact"/>
      </w:pPr>
      <w:r>
        <w:rPr>
          <w:rFonts w:ascii="宋体" w:hAnsi="宋体" w:eastAsia="宋体"/>
          <w:b w:val="0"/>
          <w:i w:val="0"/>
          <w:sz w:val="22"/>
        </w:rPr>
        <w:t>系统根据员工合同到期日，提前30天（可配置）自动向人事专员发送续签提醒。提醒包括：</w:t>
      </w:r>
    </w:p>
    <w:p w14:paraId="2BBADDBA">
      <w:pPr>
        <w:spacing w:after="60" w:line="360" w:lineRule="exact"/>
        <w:ind w:left="170"/>
      </w:pPr>
      <w:r>
        <w:rPr>
          <w:rFonts w:ascii="宋体" w:hAnsi="宋体" w:eastAsia="宋体"/>
          <w:sz w:val="22"/>
        </w:rPr>
        <w:t>• 工作台待办事项中显示"X位员工合同即将到期"</w:t>
      </w:r>
    </w:p>
    <w:p w14:paraId="2CA395DA">
      <w:pPr>
        <w:spacing w:after="60" w:line="360" w:lineRule="exact"/>
        <w:ind w:left="170"/>
      </w:pPr>
      <w:r>
        <w:rPr>
          <w:rFonts w:ascii="宋体" w:hAnsi="宋体" w:eastAsia="宋体"/>
          <w:sz w:val="22"/>
        </w:rPr>
        <w:t>• 消息通知中心推送提醒（可配置提醒提前天数）</w:t>
      </w:r>
    </w:p>
    <w:p w14:paraId="1959BF25">
      <w:pPr>
        <w:spacing w:after="60" w:line="360" w:lineRule="exact"/>
        <w:ind w:left="170"/>
      </w:pPr>
      <w:r>
        <w:rPr>
          <w:rFonts w:ascii="宋体" w:hAnsi="宋体" w:eastAsia="宋体"/>
          <w:sz w:val="22"/>
        </w:rPr>
        <w:t>• 支持批量查看即将到期合同列表</w:t>
      </w:r>
    </w:p>
    <w:p w14:paraId="2A4B9360">
      <w:pPr>
        <w:spacing w:before="160" w:after="60"/>
      </w:pPr>
      <w:r>
        <w:rPr>
          <w:rFonts w:ascii="宋体" w:hAnsi="宋体" w:eastAsia="宋体"/>
          <w:b/>
          <w:color w:val="2E6EB4"/>
          <w:sz w:val="24"/>
        </w:rPr>
        <w:t>续签流程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FAF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A16677F">
            <w:pPr>
              <w:spacing w:after="0" w:line="240" w:lineRule="auto"/>
              <w:jc w:val="center"/>
            </w:pPr>
            <w:r>
              <w:rPr>
                <w:rFonts w:ascii="宋体" w:hAnsi="宋体" w:eastAsia="宋体"/>
                <w:b/>
                <w:color w:val="FFFFFF"/>
                <w:sz w:val="20"/>
              </w:rPr>
              <w:t>步骤</w:t>
            </w:r>
          </w:p>
        </w:tc>
        <w:tc>
          <w:tcPr>
            <w:tcW w:w="3024" w:type="dxa"/>
            <w:shd w:val="clear" w:color="auto" w:fill="1A3C6E"/>
          </w:tcPr>
          <w:p w14:paraId="070B93F7">
            <w:pPr>
              <w:spacing w:after="0" w:line="240" w:lineRule="auto"/>
              <w:jc w:val="center"/>
            </w:pPr>
            <w:r>
              <w:rPr>
                <w:rFonts w:ascii="宋体" w:hAnsi="宋体" w:eastAsia="宋体"/>
                <w:b/>
                <w:color w:val="FFFFFF"/>
                <w:sz w:val="20"/>
              </w:rPr>
              <w:t>操作</w:t>
            </w:r>
          </w:p>
        </w:tc>
        <w:tc>
          <w:tcPr>
            <w:tcW w:w="3024" w:type="dxa"/>
            <w:shd w:val="clear" w:color="auto" w:fill="1A3C6E"/>
          </w:tcPr>
          <w:p w14:paraId="381BBA45">
            <w:pPr>
              <w:spacing w:after="0" w:line="240" w:lineRule="auto"/>
              <w:jc w:val="center"/>
            </w:pPr>
            <w:r>
              <w:rPr>
                <w:rFonts w:ascii="宋体" w:hAnsi="宋体" w:eastAsia="宋体"/>
                <w:b/>
                <w:color w:val="FFFFFF"/>
                <w:sz w:val="20"/>
              </w:rPr>
              <w:t>负责人</w:t>
            </w:r>
          </w:p>
        </w:tc>
      </w:tr>
      <w:tr w14:paraId="0AAC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0052BFA">
            <w:pPr>
              <w:spacing w:after="0" w:line="240" w:lineRule="auto"/>
              <w:jc w:val="left"/>
            </w:pPr>
            <w:r>
              <w:rPr>
                <w:rFonts w:ascii="宋体" w:hAnsi="宋体" w:eastAsia="宋体"/>
                <w:sz w:val="20"/>
              </w:rPr>
              <w:t>1</w:t>
            </w:r>
          </w:p>
        </w:tc>
        <w:tc>
          <w:tcPr>
            <w:tcW w:w="3024" w:type="dxa"/>
            <w:shd w:val="clear" w:color="auto" w:fill="EBF0FA"/>
          </w:tcPr>
          <w:p w14:paraId="522BABBD">
            <w:pPr>
              <w:spacing w:after="0" w:line="240" w:lineRule="auto"/>
              <w:jc w:val="left"/>
            </w:pPr>
            <w:r>
              <w:rPr>
                <w:rFonts w:ascii="宋体" w:hAnsi="宋体" w:eastAsia="宋体"/>
                <w:sz w:val="20"/>
              </w:rPr>
              <w:t>系统提醒，人事专员收到续签提醒通知</w:t>
            </w:r>
          </w:p>
        </w:tc>
        <w:tc>
          <w:tcPr>
            <w:tcW w:w="3024" w:type="dxa"/>
            <w:shd w:val="clear" w:color="auto" w:fill="EBF0FA"/>
          </w:tcPr>
          <w:p w14:paraId="0A8C8E85">
            <w:pPr>
              <w:spacing w:after="0" w:line="240" w:lineRule="auto"/>
              <w:jc w:val="left"/>
            </w:pPr>
            <w:r>
              <w:rPr>
                <w:rFonts w:ascii="宋体" w:hAnsi="宋体" w:eastAsia="宋体"/>
                <w:sz w:val="20"/>
              </w:rPr>
              <w:t>人事专员</w:t>
            </w:r>
          </w:p>
        </w:tc>
      </w:tr>
      <w:tr w14:paraId="0CC75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E9616E">
            <w:pPr>
              <w:spacing w:after="0" w:line="240" w:lineRule="auto"/>
              <w:jc w:val="left"/>
            </w:pPr>
            <w:r>
              <w:rPr>
                <w:rFonts w:ascii="宋体" w:hAnsi="宋体" w:eastAsia="宋体"/>
                <w:sz w:val="20"/>
              </w:rPr>
              <w:t>2</w:t>
            </w:r>
          </w:p>
        </w:tc>
        <w:tc>
          <w:tcPr>
            <w:tcW w:w="3024" w:type="dxa"/>
          </w:tcPr>
          <w:p w14:paraId="44746712">
            <w:pPr>
              <w:spacing w:after="0" w:line="240" w:lineRule="auto"/>
              <w:jc w:val="left"/>
            </w:pPr>
            <w:r>
              <w:rPr>
                <w:rFonts w:ascii="宋体" w:hAnsi="宋体" w:eastAsia="宋体"/>
                <w:sz w:val="20"/>
              </w:rPr>
              <w:t>人事专员与员工及部门确认续签意向</w:t>
            </w:r>
          </w:p>
        </w:tc>
        <w:tc>
          <w:tcPr>
            <w:tcW w:w="3024" w:type="dxa"/>
          </w:tcPr>
          <w:p w14:paraId="448C3E01">
            <w:pPr>
              <w:spacing w:after="0" w:line="240" w:lineRule="auto"/>
              <w:jc w:val="left"/>
            </w:pPr>
            <w:r>
              <w:rPr>
                <w:rFonts w:ascii="宋体" w:hAnsi="宋体" w:eastAsia="宋体"/>
                <w:sz w:val="20"/>
              </w:rPr>
              <w:t>人事专员</w:t>
            </w:r>
          </w:p>
        </w:tc>
      </w:tr>
      <w:tr w14:paraId="08014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65B2E1B">
            <w:pPr>
              <w:spacing w:after="0" w:line="240" w:lineRule="auto"/>
              <w:jc w:val="left"/>
            </w:pPr>
            <w:r>
              <w:rPr>
                <w:rFonts w:ascii="宋体" w:hAnsi="宋体" w:eastAsia="宋体"/>
                <w:sz w:val="20"/>
              </w:rPr>
              <w:t>3</w:t>
            </w:r>
          </w:p>
        </w:tc>
        <w:tc>
          <w:tcPr>
            <w:tcW w:w="3024" w:type="dxa"/>
            <w:shd w:val="clear" w:color="auto" w:fill="EBF0FA"/>
          </w:tcPr>
          <w:p w14:paraId="7CB580A7">
            <w:pPr>
              <w:spacing w:after="0" w:line="240" w:lineRule="auto"/>
              <w:jc w:val="left"/>
            </w:pPr>
            <w:r>
              <w:rPr>
                <w:rFonts w:ascii="宋体" w:hAnsi="宋体" w:eastAsia="宋体"/>
                <w:sz w:val="20"/>
              </w:rPr>
              <w:t>人事专员在系统中发起续签申请，填写续签信息（合同期限、薪资等）</w:t>
            </w:r>
          </w:p>
        </w:tc>
        <w:tc>
          <w:tcPr>
            <w:tcW w:w="3024" w:type="dxa"/>
            <w:shd w:val="clear" w:color="auto" w:fill="EBF0FA"/>
          </w:tcPr>
          <w:p w14:paraId="5C716366">
            <w:pPr>
              <w:spacing w:after="0" w:line="240" w:lineRule="auto"/>
              <w:jc w:val="left"/>
            </w:pPr>
            <w:r>
              <w:rPr>
                <w:rFonts w:ascii="宋体" w:hAnsi="宋体" w:eastAsia="宋体"/>
                <w:sz w:val="20"/>
              </w:rPr>
              <w:t>人事专员</w:t>
            </w:r>
          </w:p>
        </w:tc>
      </w:tr>
      <w:tr w14:paraId="1D16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3DD13E">
            <w:pPr>
              <w:spacing w:after="0" w:line="240" w:lineRule="auto"/>
              <w:jc w:val="left"/>
            </w:pPr>
            <w:r>
              <w:rPr>
                <w:rFonts w:ascii="宋体" w:hAnsi="宋体" w:eastAsia="宋体"/>
                <w:sz w:val="20"/>
              </w:rPr>
              <w:t>4</w:t>
            </w:r>
          </w:p>
        </w:tc>
        <w:tc>
          <w:tcPr>
            <w:tcW w:w="3024" w:type="dxa"/>
          </w:tcPr>
          <w:p w14:paraId="23583ECC">
            <w:pPr>
              <w:spacing w:after="0" w:line="240" w:lineRule="auto"/>
              <w:jc w:val="left"/>
            </w:pPr>
            <w:r>
              <w:rPr>
                <w:rFonts w:ascii="宋体" w:hAnsi="宋体" w:eastAsia="宋体"/>
                <w:sz w:val="20"/>
              </w:rPr>
              <w:t>部门负责人审批续签申请</w:t>
            </w:r>
          </w:p>
        </w:tc>
        <w:tc>
          <w:tcPr>
            <w:tcW w:w="3024" w:type="dxa"/>
          </w:tcPr>
          <w:p w14:paraId="59B51211">
            <w:pPr>
              <w:spacing w:after="0" w:line="240" w:lineRule="auto"/>
              <w:jc w:val="left"/>
            </w:pPr>
            <w:r>
              <w:rPr>
                <w:rFonts w:ascii="宋体" w:hAnsi="宋体" w:eastAsia="宋体"/>
                <w:sz w:val="20"/>
              </w:rPr>
              <w:t>部门负责人</w:t>
            </w:r>
          </w:p>
        </w:tc>
      </w:tr>
      <w:tr w14:paraId="67B01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79D1FDD">
            <w:pPr>
              <w:spacing w:after="0" w:line="240" w:lineRule="auto"/>
              <w:jc w:val="left"/>
            </w:pPr>
            <w:r>
              <w:rPr>
                <w:rFonts w:ascii="宋体" w:hAnsi="宋体" w:eastAsia="宋体"/>
                <w:sz w:val="20"/>
              </w:rPr>
              <w:t>5</w:t>
            </w:r>
          </w:p>
        </w:tc>
        <w:tc>
          <w:tcPr>
            <w:tcW w:w="3024" w:type="dxa"/>
            <w:shd w:val="clear" w:color="auto" w:fill="EBF0FA"/>
          </w:tcPr>
          <w:p w14:paraId="38371468">
            <w:pPr>
              <w:spacing w:after="0" w:line="240" w:lineRule="auto"/>
              <w:jc w:val="left"/>
            </w:pPr>
            <w:r>
              <w:rPr>
                <w:rFonts w:ascii="宋体" w:hAnsi="宋体" w:eastAsia="宋体"/>
                <w:sz w:val="20"/>
              </w:rPr>
              <w:t>Jenny最终审批确认</w:t>
            </w:r>
          </w:p>
        </w:tc>
        <w:tc>
          <w:tcPr>
            <w:tcW w:w="3024" w:type="dxa"/>
            <w:shd w:val="clear" w:color="auto" w:fill="EBF0FA"/>
          </w:tcPr>
          <w:p w14:paraId="439B1513">
            <w:pPr>
              <w:spacing w:after="0" w:line="240" w:lineRule="auto"/>
              <w:jc w:val="left"/>
            </w:pPr>
            <w:r>
              <w:rPr>
                <w:rFonts w:ascii="宋体" w:hAnsi="宋体" w:eastAsia="宋体"/>
                <w:sz w:val="20"/>
              </w:rPr>
              <w:t>Jenny</w:t>
            </w:r>
          </w:p>
        </w:tc>
      </w:tr>
      <w:tr w14:paraId="3C47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5DD207">
            <w:pPr>
              <w:spacing w:after="0" w:line="240" w:lineRule="auto"/>
              <w:jc w:val="left"/>
            </w:pPr>
            <w:r>
              <w:rPr>
                <w:rFonts w:ascii="宋体" w:hAnsi="宋体" w:eastAsia="宋体"/>
                <w:sz w:val="20"/>
              </w:rPr>
              <w:t>6</w:t>
            </w:r>
          </w:p>
        </w:tc>
        <w:tc>
          <w:tcPr>
            <w:tcW w:w="3024" w:type="dxa"/>
          </w:tcPr>
          <w:p w14:paraId="2761F187">
            <w:pPr>
              <w:spacing w:after="0" w:line="240" w:lineRule="auto"/>
              <w:jc w:val="left"/>
            </w:pPr>
            <w:r>
              <w:rPr>
                <w:rFonts w:ascii="宋体" w:hAnsi="宋体" w:eastAsia="宋体"/>
                <w:sz w:val="20"/>
              </w:rPr>
              <w:t>审批通过后，打印续签合同，完成用印及双方签字</w:t>
            </w:r>
          </w:p>
        </w:tc>
        <w:tc>
          <w:tcPr>
            <w:tcW w:w="3024" w:type="dxa"/>
          </w:tcPr>
          <w:p w14:paraId="46110801">
            <w:pPr>
              <w:spacing w:after="0" w:line="240" w:lineRule="auto"/>
              <w:jc w:val="left"/>
            </w:pPr>
            <w:r>
              <w:rPr>
                <w:rFonts w:ascii="宋体" w:hAnsi="宋体" w:eastAsia="宋体"/>
                <w:sz w:val="20"/>
              </w:rPr>
              <w:t>人事专员</w:t>
            </w:r>
          </w:p>
        </w:tc>
      </w:tr>
      <w:tr w14:paraId="731CF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841A790">
            <w:pPr>
              <w:spacing w:after="0" w:line="240" w:lineRule="auto"/>
              <w:jc w:val="left"/>
            </w:pPr>
            <w:r>
              <w:rPr>
                <w:rFonts w:ascii="宋体" w:hAnsi="宋体" w:eastAsia="宋体"/>
                <w:sz w:val="20"/>
              </w:rPr>
              <w:t>7</w:t>
            </w:r>
          </w:p>
        </w:tc>
        <w:tc>
          <w:tcPr>
            <w:tcW w:w="3024" w:type="dxa"/>
            <w:shd w:val="clear" w:color="auto" w:fill="EBF0FA"/>
          </w:tcPr>
          <w:p w14:paraId="4368D40C">
            <w:pPr>
              <w:spacing w:after="0" w:line="240" w:lineRule="auto"/>
              <w:jc w:val="left"/>
            </w:pPr>
            <w:r>
              <w:rPr>
                <w:rFonts w:ascii="宋体" w:hAnsi="宋体" w:eastAsia="宋体"/>
                <w:sz w:val="20"/>
              </w:rPr>
              <w:t>上传续签合同扫描件，归档至员工档案</w:t>
            </w:r>
          </w:p>
        </w:tc>
        <w:tc>
          <w:tcPr>
            <w:tcW w:w="3024" w:type="dxa"/>
            <w:shd w:val="clear" w:color="auto" w:fill="EBF0FA"/>
          </w:tcPr>
          <w:p w14:paraId="65B1DDF6">
            <w:pPr>
              <w:spacing w:after="0" w:line="240" w:lineRule="auto"/>
              <w:jc w:val="left"/>
            </w:pPr>
            <w:r>
              <w:rPr>
                <w:rFonts w:ascii="宋体" w:hAnsi="宋体" w:eastAsia="宋体"/>
                <w:sz w:val="20"/>
              </w:rPr>
              <w:t>人事专员</w:t>
            </w:r>
          </w:p>
        </w:tc>
      </w:tr>
      <w:tr w14:paraId="0F9C2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2FA3311">
            <w:pPr>
              <w:spacing w:after="0" w:line="240" w:lineRule="auto"/>
              <w:jc w:val="left"/>
            </w:pPr>
            <w:r>
              <w:rPr>
                <w:rFonts w:ascii="宋体" w:hAnsi="宋体" w:eastAsia="宋体"/>
                <w:sz w:val="20"/>
              </w:rPr>
              <w:t>8</w:t>
            </w:r>
          </w:p>
        </w:tc>
        <w:tc>
          <w:tcPr>
            <w:tcW w:w="3024" w:type="dxa"/>
          </w:tcPr>
          <w:p w14:paraId="030F0BE9">
            <w:pPr>
              <w:spacing w:after="0" w:line="240" w:lineRule="auto"/>
              <w:jc w:val="left"/>
            </w:pPr>
            <w:r>
              <w:rPr>
                <w:rFonts w:ascii="宋体" w:hAnsi="宋体" w:eastAsia="宋体"/>
                <w:sz w:val="20"/>
              </w:rPr>
              <w:t>更新员工合同到期日，关闭本次续签流程</w:t>
            </w:r>
          </w:p>
        </w:tc>
        <w:tc>
          <w:tcPr>
            <w:tcW w:w="3024" w:type="dxa"/>
          </w:tcPr>
          <w:p w14:paraId="78CE9708">
            <w:pPr>
              <w:spacing w:after="0" w:line="240" w:lineRule="auto"/>
              <w:jc w:val="left"/>
            </w:pPr>
            <w:r>
              <w:rPr>
                <w:rFonts w:ascii="宋体" w:hAnsi="宋体" w:eastAsia="宋体"/>
                <w:sz w:val="20"/>
              </w:rPr>
              <w:t>人事专员</w:t>
            </w:r>
          </w:p>
        </w:tc>
      </w:tr>
    </w:tbl>
    <w:p w14:paraId="37DBEE92">
      <w:pPr>
        <w:spacing w:after="160"/>
        <w:jc w:val="center"/>
      </w:pPr>
      <w:r>
        <w:rPr>
          <w:rFonts w:ascii="宋体" w:hAnsi="宋体" w:eastAsia="宋体"/>
          <w:i/>
          <w:color w:val="888888"/>
          <w:sz w:val="18"/>
        </w:rPr>
        <w:t>表3-6  续签管理流程</w:t>
      </w:r>
    </w:p>
    <w:p w14:paraId="19DA5E94">
      <w:pPr>
        <w:spacing w:before="160" w:after="60"/>
      </w:pPr>
      <w:r>
        <w:rPr>
          <w:rFonts w:ascii="宋体" w:hAnsi="宋体" w:eastAsia="宋体"/>
          <w:b/>
          <w:color w:val="2E6EB4"/>
          <w:sz w:val="24"/>
        </w:rPr>
        <w:t>续签申请字段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053E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3133CC18">
            <w:pPr>
              <w:spacing w:after="0" w:line="240" w:lineRule="auto"/>
              <w:jc w:val="center"/>
            </w:pPr>
            <w:r>
              <w:rPr>
                <w:rFonts w:ascii="宋体" w:hAnsi="宋体" w:eastAsia="宋体"/>
                <w:b/>
                <w:color w:val="FFFFFF"/>
                <w:sz w:val="20"/>
              </w:rPr>
              <w:t>字段名称</w:t>
            </w:r>
          </w:p>
        </w:tc>
        <w:tc>
          <w:tcPr>
            <w:tcW w:w="3024" w:type="dxa"/>
            <w:shd w:val="clear" w:color="auto" w:fill="1A3C6E"/>
          </w:tcPr>
          <w:p w14:paraId="52A88963">
            <w:pPr>
              <w:spacing w:after="0" w:line="240" w:lineRule="auto"/>
              <w:jc w:val="center"/>
            </w:pPr>
            <w:r>
              <w:rPr>
                <w:rFonts w:ascii="宋体" w:hAnsi="宋体" w:eastAsia="宋体"/>
                <w:b/>
                <w:color w:val="FFFFFF"/>
                <w:sz w:val="20"/>
              </w:rPr>
              <w:t>类型</w:t>
            </w:r>
          </w:p>
        </w:tc>
        <w:tc>
          <w:tcPr>
            <w:tcW w:w="3024" w:type="dxa"/>
            <w:shd w:val="clear" w:color="auto" w:fill="1A3C6E"/>
          </w:tcPr>
          <w:p w14:paraId="036DCF14">
            <w:pPr>
              <w:spacing w:after="0" w:line="240" w:lineRule="auto"/>
              <w:jc w:val="center"/>
            </w:pPr>
            <w:r>
              <w:rPr>
                <w:rFonts w:ascii="宋体" w:hAnsi="宋体" w:eastAsia="宋体"/>
                <w:b/>
                <w:color w:val="FFFFFF"/>
                <w:sz w:val="20"/>
              </w:rPr>
              <w:t>说明</w:t>
            </w:r>
          </w:p>
        </w:tc>
      </w:tr>
      <w:tr w14:paraId="3902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6942260">
            <w:pPr>
              <w:spacing w:after="0" w:line="240" w:lineRule="auto"/>
              <w:jc w:val="left"/>
            </w:pPr>
            <w:r>
              <w:rPr>
                <w:rFonts w:ascii="宋体" w:hAnsi="宋体" w:eastAsia="宋体"/>
                <w:sz w:val="20"/>
              </w:rPr>
              <w:t>员工姓名</w:t>
            </w:r>
          </w:p>
        </w:tc>
        <w:tc>
          <w:tcPr>
            <w:tcW w:w="3024" w:type="dxa"/>
            <w:shd w:val="clear" w:color="auto" w:fill="EBF0FA"/>
          </w:tcPr>
          <w:p w14:paraId="2C248DC3">
            <w:pPr>
              <w:spacing w:after="0" w:line="240" w:lineRule="auto"/>
              <w:jc w:val="left"/>
            </w:pPr>
            <w:r>
              <w:rPr>
                <w:rFonts w:ascii="宋体" w:hAnsi="宋体" w:eastAsia="宋体"/>
                <w:sz w:val="20"/>
              </w:rPr>
              <w:t>关联</w:t>
            </w:r>
          </w:p>
        </w:tc>
        <w:tc>
          <w:tcPr>
            <w:tcW w:w="3024" w:type="dxa"/>
            <w:shd w:val="clear" w:color="auto" w:fill="EBF0FA"/>
          </w:tcPr>
          <w:p w14:paraId="6701D31B">
            <w:pPr>
              <w:spacing w:after="0" w:line="240" w:lineRule="auto"/>
              <w:jc w:val="left"/>
            </w:pPr>
            <w:r>
              <w:rPr>
                <w:rFonts w:ascii="宋体" w:hAnsi="宋体" w:eastAsia="宋体"/>
                <w:sz w:val="20"/>
              </w:rPr>
              <w:t>从花名册选择</w:t>
            </w:r>
          </w:p>
        </w:tc>
      </w:tr>
      <w:tr w14:paraId="5896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2170D89">
            <w:pPr>
              <w:spacing w:after="0" w:line="240" w:lineRule="auto"/>
              <w:jc w:val="left"/>
            </w:pPr>
            <w:r>
              <w:rPr>
                <w:rFonts w:ascii="宋体" w:hAnsi="宋体" w:eastAsia="宋体"/>
                <w:sz w:val="20"/>
              </w:rPr>
              <w:t>当前合同类型</w:t>
            </w:r>
          </w:p>
        </w:tc>
        <w:tc>
          <w:tcPr>
            <w:tcW w:w="3024" w:type="dxa"/>
          </w:tcPr>
          <w:p w14:paraId="678567FD">
            <w:pPr>
              <w:spacing w:after="0" w:line="240" w:lineRule="auto"/>
              <w:jc w:val="left"/>
            </w:pPr>
            <w:r>
              <w:rPr>
                <w:rFonts w:ascii="宋体" w:hAnsi="宋体" w:eastAsia="宋体"/>
                <w:sz w:val="20"/>
              </w:rPr>
              <w:t>自动带出</w:t>
            </w:r>
          </w:p>
        </w:tc>
        <w:tc>
          <w:tcPr>
            <w:tcW w:w="3024" w:type="dxa"/>
          </w:tcPr>
          <w:p w14:paraId="0B7536F3">
            <w:pPr>
              <w:spacing w:after="0" w:line="240" w:lineRule="auto"/>
              <w:jc w:val="left"/>
            </w:pPr>
            <w:r>
              <w:rPr>
                <w:rFonts w:ascii="宋体" w:hAnsi="宋体" w:eastAsia="宋体"/>
                <w:sz w:val="20"/>
              </w:rPr>
              <w:t>劳动合同 / 劳务合同 / 实习协议 / 保安劳动合同</w:t>
            </w:r>
          </w:p>
        </w:tc>
      </w:tr>
      <w:tr w14:paraId="0FEC4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3184745">
            <w:pPr>
              <w:spacing w:after="0" w:line="240" w:lineRule="auto"/>
              <w:jc w:val="left"/>
            </w:pPr>
            <w:r>
              <w:rPr>
                <w:rFonts w:ascii="宋体" w:hAnsi="宋体" w:eastAsia="宋体"/>
                <w:sz w:val="20"/>
              </w:rPr>
              <w:t>当前合同到期日</w:t>
            </w:r>
          </w:p>
        </w:tc>
        <w:tc>
          <w:tcPr>
            <w:tcW w:w="3024" w:type="dxa"/>
            <w:shd w:val="clear" w:color="auto" w:fill="EBF0FA"/>
          </w:tcPr>
          <w:p w14:paraId="6C8C867C">
            <w:pPr>
              <w:spacing w:after="0" w:line="240" w:lineRule="auto"/>
              <w:jc w:val="left"/>
            </w:pPr>
            <w:r>
              <w:rPr>
                <w:rFonts w:ascii="宋体" w:hAnsi="宋体" w:eastAsia="宋体"/>
                <w:sz w:val="20"/>
              </w:rPr>
              <w:t>自动带出</w:t>
            </w:r>
          </w:p>
        </w:tc>
        <w:tc>
          <w:tcPr>
            <w:tcW w:w="3024" w:type="dxa"/>
            <w:shd w:val="clear" w:color="auto" w:fill="EBF0FA"/>
          </w:tcPr>
          <w:p w14:paraId="22B7D513">
            <w:pPr>
              <w:spacing w:after="0" w:line="240" w:lineRule="auto"/>
              <w:jc w:val="left"/>
            </w:pPr>
          </w:p>
        </w:tc>
      </w:tr>
      <w:tr w14:paraId="633A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A3DB24">
            <w:pPr>
              <w:spacing w:after="0" w:line="240" w:lineRule="auto"/>
              <w:jc w:val="left"/>
            </w:pPr>
            <w:r>
              <w:rPr>
                <w:rFonts w:ascii="宋体" w:hAnsi="宋体" w:eastAsia="宋体"/>
                <w:sz w:val="20"/>
              </w:rPr>
              <w:t>续签合同类型</w:t>
            </w:r>
          </w:p>
        </w:tc>
        <w:tc>
          <w:tcPr>
            <w:tcW w:w="3024" w:type="dxa"/>
          </w:tcPr>
          <w:p w14:paraId="60B6BCF3">
            <w:pPr>
              <w:spacing w:after="0" w:line="240" w:lineRule="auto"/>
              <w:jc w:val="left"/>
            </w:pPr>
            <w:r>
              <w:rPr>
                <w:rFonts w:ascii="宋体" w:hAnsi="宋体" w:eastAsia="宋体"/>
                <w:sz w:val="20"/>
              </w:rPr>
              <w:t>下拉</w:t>
            </w:r>
          </w:p>
        </w:tc>
        <w:tc>
          <w:tcPr>
            <w:tcW w:w="3024" w:type="dxa"/>
          </w:tcPr>
          <w:p w14:paraId="26413B12">
            <w:pPr>
              <w:spacing w:after="0" w:line="240" w:lineRule="auto"/>
              <w:jc w:val="left"/>
            </w:pPr>
            <w:r>
              <w:rPr>
                <w:rFonts w:ascii="宋体" w:hAnsi="宋体" w:eastAsia="宋体"/>
                <w:sz w:val="20"/>
              </w:rPr>
              <w:t>固定期限劳动合同 / 无固定期限劳动合同 / 劳务合同 / 实习协议</w:t>
            </w:r>
          </w:p>
        </w:tc>
      </w:tr>
      <w:tr w14:paraId="07ACA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2B9C5D3">
            <w:pPr>
              <w:spacing w:after="0" w:line="240" w:lineRule="auto"/>
              <w:jc w:val="left"/>
            </w:pPr>
            <w:r>
              <w:rPr>
                <w:rFonts w:ascii="宋体" w:hAnsi="宋体" w:eastAsia="宋体"/>
                <w:sz w:val="20"/>
              </w:rPr>
              <w:t>新合同开始日期</w:t>
            </w:r>
          </w:p>
        </w:tc>
        <w:tc>
          <w:tcPr>
            <w:tcW w:w="3024" w:type="dxa"/>
            <w:shd w:val="clear" w:color="auto" w:fill="EBF0FA"/>
          </w:tcPr>
          <w:p w14:paraId="120436CA">
            <w:pPr>
              <w:spacing w:after="0" w:line="240" w:lineRule="auto"/>
              <w:jc w:val="left"/>
            </w:pPr>
            <w:r>
              <w:rPr>
                <w:rFonts w:ascii="宋体" w:hAnsi="宋体" w:eastAsia="宋体"/>
                <w:sz w:val="20"/>
              </w:rPr>
              <w:t>日期</w:t>
            </w:r>
          </w:p>
        </w:tc>
        <w:tc>
          <w:tcPr>
            <w:tcW w:w="3024" w:type="dxa"/>
            <w:shd w:val="clear" w:color="auto" w:fill="EBF0FA"/>
          </w:tcPr>
          <w:p w14:paraId="2D2DAF64">
            <w:pPr>
              <w:spacing w:after="0" w:line="240" w:lineRule="auto"/>
              <w:jc w:val="left"/>
            </w:pPr>
            <w:r>
              <w:rPr>
                <w:rFonts w:ascii="宋体" w:hAnsi="宋体" w:eastAsia="宋体"/>
                <w:sz w:val="20"/>
              </w:rPr>
              <w:t>通常为当前合同到期次日</w:t>
            </w:r>
          </w:p>
        </w:tc>
      </w:tr>
      <w:tr w14:paraId="5EC3D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2BDE2B">
            <w:pPr>
              <w:spacing w:after="0" w:line="240" w:lineRule="auto"/>
              <w:jc w:val="left"/>
            </w:pPr>
            <w:r>
              <w:rPr>
                <w:rFonts w:ascii="宋体" w:hAnsi="宋体" w:eastAsia="宋体"/>
                <w:sz w:val="20"/>
              </w:rPr>
              <w:t>新合同期限</w:t>
            </w:r>
          </w:p>
        </w:tc>
        <w:tc>
          <w:tcPr>
            <w:tcW w:w="3024" w:type="dxa"/>
          </w:tcPr>
          <w:p w14:paraId="21CE013F">
            <w:pPr>
              <w:spacing w:after="0" w:line="240" w:lineRule="auto"/>
              <w:jc w:val="left"/>
            </w:pPr>
            <w:r>
              <w:rPr>
                <w:rFonts w:ascii="宋体" w:hAnsi="宋体" w:eastAsia="宋体"/>
                <w:sz w:val="20"/>
              </w:rPr>
              <w:t>下拉/输入</w:t>
            </w:r>
          </w:p>
        </w:tc>
        <w:tc>
          <w:tcPr>
            <w:tcW w:w="3024" w:type="dxa"/>
          </w:tcPr>
          <w:p w14:paraId="769AEC63">
            <w:pPr>
              <w:spacing w:after="0" w:line="240" w:lineRule="auto"/>
              <w:jc w:val="left"/>
            </w:pPr>
            <w:r>
              <w:rPr>
                <w:rFonts w:ascii="宋体" w:hAnsi="宋体" w:eastAsia="宋体"/>
                <w:sz w:val="20"/>
              </w:rPr>
              <w:t>1年 / 2年 / 3年 / 无固定期限 / 自定义</w:t>
            </w:r>
          </w:p>
        </w:tc>
      </w:tr>
      <w:tr w14:paraId="1EC7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22556F2">
            <w:pPr>
              <w:spacing w:after="0" w:line="240" w:lineRule="auto"/>
              <w:jc w:val="left"/>
            </w:pPr>
            <w:r>
              <w:rPr>
                <w:rFonts w:ascii="宋体" w:hAnsi="宋体" w:eastAsia="宋体"/>
                <w:sz w:val="20"/>
              </w:rPr>
              <w:t>新合同到期日</w:t>
            </w:r>
          </w:p>
        </w:tc>
        <w:tc>
          <w:tcPr>
            <w:tcW w:w="3024" w:type="dxa"/>
            <w:shd w:val="clear" w:color="auto" w:fill="EBF0FA"/>
          </w:tcPr>
          <w:p w14:paraId="07B0A59A">
            <w:pPr>
              <w:spacing w:after="0" w:line="240" w:lineRule="auto"/>
              <w:jc w:val="left"/>
            </w:pPr>
            <w:r>
              <w:rPr>
                <w:rFonts w:ascii="宋体" w:hAnsi="宋体" w:eastAsia="宋体"/>
                <w:sz w:val="20"/>
              </w:rPr>
              <w:t>自动计算</w:t>
            </w:r>
          </w:p>
        </w:tc>
        <w:tc>
          <w:tcPr>
            <w:tcW w:w="3024" w:type="dxa"/>
            <w:shd w:val="clear" w:color="auto" w:fill="EBF0FA"/>
          </w:tcPr>
          <w:p w14:paraId="192B2CB1">
            <w:pPr>
              <w:spacing w:after="0" w:line="240" w:lineRule="auto"/>
              <w:jc w:val="left"/>
            </w:pPr>
            <w:r>
              <w:rPr>
                <w:rFonts w:ascii="宋体" w:hAnsi="宋体" w:eastAsia="宋体"/>
                <w:sz w:val="20"/>
              </w:rPr>
              <w:t>根据开始日期和期限自动计算</w:t>
            </w:r>
          </w:p>
        </w:tc>
      </w:tr>
      <w:tr w14:paraId="3A12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933022">
            <w:pPr>
              <w:spacing w:after="0" w:line="240" w:lineRule="auto"/>
              <w:jc w:val="left"/>
            </w:pPr>
            <w:r>
              <w:rPr>
                <w:rFonts w:ascii="宋体" w:hAnsi="宋体" w:eastAsia="宋体"/>
                <w:sz w:val="20"/>
              </w:rPr>
              <w:t>薪资调整</w:t>
            </w:r>
          </w:p>
        </w:tc>
        <w:tc>
          <w:tcPr>
            <w:tcW w:w="3024" w:type="dxa"/>
          </w:tcPr>
          <w:p w14:paraId="544C52C1">
            <w:pPr>
              <w:spacing w:after="0" w:line="240" w:lineRule="auto"/>
              <w:jc w:val="left"/>
            </w:pPr>
            <w:r>
              <w:rPr>
                <w:rFonts w:ascii="宋体" w:hAnsi="宋体" w:eastAsia="宋体"/>
                <w:sz w:val="20"/>
              </w:rPr>
              <w:t>单选</w:t>
            </w:r>
          </w:p>
        </w:tc>
        <w:tc>
          <w:tcPr>
            <w:tcW w:w="3024" w:type="dxa"/>
          </w:tcPr>
          <w:p w14:paraId="42C218DC">
            <w:pPr>
              <w:spacing w:after="0" w:line="240" w:lineRule="auto"/>
              <w:jc w:val="left"/>
            </w:pPr>
            <w:r>
              <w:rPr>
                <w:rFonts w:ascii="宋体" w:hAnsi="宋体" w:eastAsia="宋体"/>
                <w:sz w:val="20"/>
              </w:rPr>
              <w:t>不调整 / 有调整（填写新薪资）</w:t>
            </w:r>
          </w:p>
        </w:tc>
      </w:tr>
      <w:tr w14:paraId="7323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B15D086">
            <w:pPr>
              <w:spacing w:after="0" w:line="240" w:lineRule="auto"/>
              <w:jc w:val="left"/>
            </w:pPr>
            <w:r>
              <w:rPr>
                <w:rFonts w:ascii="宋体" w:hAnsi="宋体" w:eastAsia="宋体"/>
                <w:sz w:val="20"/>
              </w:rPr>
              <w:t>职位调整</w:t>
            </w:r>
          </w:p>
        </w:tc>
        <w:tc>
          <w:tcPr>
            <w:tcW w:w="3024" w:type="dxa"/>
            <w:shd w:val="clear" w:color="auto" w:fill="EBF0FA"/>
          </w:tcPr>
          <w:p w14:paraId="4A3E062B">
            <w:pPr>
              <w:spacing w:after="0" w:line="240" w:lineRule="auto"/>
              <w:jc w:val="left"/>
            </w:pPr>
            <w:r>
              <w:rPr>
                <w:rFonts w:ascii="宋体" w:hAnsi="宋体" w:eastAsia="宋体"/>
                <w:sz w:val="20"/>
              </w:rPr>
              <w:t>单选</w:t>
            </w:r>
          </w:p>
        </w:tc>
        <w:tc>
          <w:tcPr>
            <w:tcW w:w="3024" w:type="dxa"/>
            <w:shd w:val="clear" w:color="auto" w:fill="EBF0FA"/>
          </w:tcPr>
          <w:p w14:paraId="50690369">
            <w:pPr>
              <w:spacing w:after="0" w:line="240" w:lineRule="auto"/>
              <w:jc w:val="left"/>
            </w:pPr>
            <w:r>
              <w:rPr>
                <w:rFonts w:ascii="宋体" w:hAnsi="宋体" w:eastAsia="宋体"/>
                <w:sz w:val="20"/>
              </w:rPr>
              <w:t>不调整 / 有调整（填写新职位）</w:t>
            </w:r>
          </w:p>
        </w:tc>
      </w:tr>
      <w:tr w14:paraId="021AD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31B75A">
            <w:pPr>
              <w:spacing w:after="0" w:line="240" w:lineRule="auto"/>
              <w:jc w:val="left"/>
            </w:pPr>
            <w:r>
              <w:rPr>
                <w:rFonts w:ascii="宋体" w:hAnsi="宋体" w:eastAsia="宋体"/>
                <w:sz w:val="20"/>
              </w:rPr>
              <w:t>续签备注</w:t>
            </w:r>
          </w:p>
        </w:tc>
        <w:tc>
          <w:tcPr>
            <w:tcW w:w="3024" w:type="dxa"/>
          </w:tcPr>
          <w:p w14:paraId="1D52F9B0">
            <w:pPr>
              <w:spacing w:after="0" w:line="240" w:lineRule="auto"/>
              <w:jc w:val="left"/>
            </w:pPr>
            <w:r>
              <w:rPr>
                <w:rFonts w:ascii="宋体" w:hAnsi="宋体" w:eastAsia="宋体"/>
                <w:sz w:val="20"/>
              </w:rPr>
              <w:t>文本</w:t>
            </w:r>
          </w:p>
        </w:tc>
        <w:tc>
          <w:tcPr>
            <w:tcW w:w="3024" w:type="dxa"/>
          </w:tcPr>
          <w:p w14:paraId="15BC018D">
            <w:pPr>
              <w:spacing w:after="0" w:line="240" w:lineRule="auto"/>
              <w:jc w:val="left"/>
            </w:pPr>
            <w:r>
              <w:rPr>
                <w:rFonts w:ascii="宋体" w:hAnsi="宋体" w:eastAsia="宋体"/>
                <w:sz w:val="20"/>
              </w:rPr>
              <w:t>其他需要说明的事项</w:t>
            </w:r>
          </w:p>
        </w:tc>
      </w:tr>
    </w:tbl>
    <w:p w14:paraId="7A050EB4">
      <w:pPr>
        <w:spacing w:after="160"/>
        <w:jc w:val="center"/>
      </w:pPr>
      <w:r>
        <w:rPr>
          <w:rFonts w:ascii="宋体" w:hAnsi="宋体" w:eastAsia="宋体"/>
          <w:i/>
          <w:color w:val="888888"/>
          <w:sz w:val="18"/>
        </w:rPr>
        <w:t>表3-7  续签申请字段</w:t>
      </w:r>
    </w:p>
    <w:p w14:paraId="656C6E94">
      <w:pPr>
        <w:spacing w:before="160" w:after="60"/>
      </w:pPr>
      <w:r>
        <w:rPr>
          <w:rFonts w:ascii="宋体" w:hAnsi="宋体" w:eastAsia="宋体"/>
          <w:b/>
          <w:color w:val="2E6EB4"/>
          <w:sz w:val="24"/>
        </w:rPr>
        <w:t>合同状态说明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590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11434F0F">
            <w:pPr>
              <w:spacing w:after="0" w:line="240" w:lineRule="auto"/>
              <w:jc w:val="center"/>
            </w:pPr>
            <w:r>
              <w:rPr>
                <w:rFonts w:ascii="宋体" w:hAnsi="宋体" w:eastAsia="宋体"/>
                <w:b/>
                <w:color w:val="FFFFFF"/>
                <w:sz w:val="20"/>
              </w:rPr>
              <w:t>状态</w:t>
            </w:r>
          </w:p>
        </w:tc>
        <w:tc>
          <w:tcPr>
            <w:tcW w:w="4536" w:type="dxa"/>
            <w:shd w:val="clear" w:color="auto" w:fill="1A3C6E"/>
          </w:tcPr>
          <w:p w14:paraId="66FAC229">
            <w:pPr>
              <w:spacing w:after="0" w:line="240" w:lineRule="auto"/>
              <w:jc w:val="center"/>
            </w:pPr>
            <w:r>
              <w:rPr>
                <w:rFonts w:ascii="宋体" w:hAnsi="宋体" w:eastAsia="宋体"/>
                <w:b/>
                <w:color w:val="FFFFFF"/>
                <w:sz w:val="20"/>
              </w:rPr>
              <w:t>说明</w:t>
            </w:r>
          </w:p>
        </w:tc>
      </w:tr>
      <w:tr w14:paraId="0245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61273F3">
            <w:pPr>
              <w:spacing w:after="0" w:line="240" w:lineRule="auto"/>
              <w:jc w:val="left"/>
            </w:pPr>
            <w:r>
              <w:rPr>
                <w:rFonts w:ascii="宋体" w:hAnsi="宋体" w:eastAsia="宋体"/>
                <w:sz w:val="20"/>
              </w:rPr>
              <w:t>生效中</w:t>
            </w:r>
          </w:p>
        </w:tc>
        <w:tc>
          <w:tcPr>
            <w:tcW w:w="4536" w:type="dxa"/>
            <w:shd w:val="clear" w:color="auto" w:fill="EBF0FA"/>
          </w:tcPr>
          <w:p w14:paraId="4653BF58">
            <w:pPr>
              <w:spacing w:after="0" w:line="240" w:lineRule="auto"/>
              <w:jc w:val="left"/>
            </w:pPr>
            <w:r>
              <w:rPr>
                <w:rFonts w:ascii="宋体" w:hAnsi="宋体" w:eastAsia="宋体"/>
                <w:sz w:val="20"/>
              </w:rPr>
              <w:t>合同已签署，在有效期内</w:t>
            </w:r>
          </w:p>
        </w:tc>
      </w:tr>
      <w:tr w14:paraId="4D9CE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7593EE9">
            <w:pPr>
              <w:spacing w:after="0" w:line="240" w:lineRule="auto"/>
              <w:jc w:val="left"/>
            </w:pPr>
            <w:r>
              <w:rPr>
                <w:rFonts w:ascii="宋体" w:hAnsi="宋体" w:eastAsia="宋体"/>
                <w:sz w:val="20"/>
              </w:rPr>
              <w:t>即将到期</w:t>
            </w:r>
          </w:p>
        </w:tc>
        <w:tc>
          <w:tcPr>
            <w:tcW w:w="4536" w:type="dxa"/>
          </w:tcPr>
          <w:p w14:paraId="3FFCA6E0">
            <w:pPr>
              <w:spacing w:after="0" w:line="240" w:lineRule="auto"/>
              <w:jc w:val="left"/>
            </w:pPr>
            <w:r>
              <w:rPr>
                <w:rFonts w:ascii="宋体" w:hAnsi="宋体" w:eastAsia="宋体"/>
                <w:sz w:val="20"/>
              </w:rPr>
              <w:t>距离到期日不足30天（可配置）</w:t>
            </w:r>
          </w:p>
        </w:tc>
      </w:tr>
      <w:tr w14:paraId="606B3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868F9F0">
            <w:pPr>
              <w:spacing w:after="0" w:line="240" w:lineRule="auto"/>
              <w:jc w:val="left"/>
            </w:pPr>
            <w:r>
              <w:rPr>
                <w:rFonts w:ascii="宋体" w:hAnsi="宋体" w:eastAsia="宋体"/>
                <w:sz w:val="20"/>
              </w:rPr>
              <w:t>已到期</w:t>
            </w:r>
          </w:p>
        </w:tc>
        <w:tc>
          <w:tcPr>
            <w:tcW w:w="4536" w:type="dxa"/>
            <w:shd w:val="clear" w:color="auto" w:fill="EBF0FA"/>
          </w:tcPr>
          <w:p w14:paraId="4518CB84">
            <w:pPr>
              <w:spacing w:after="0" w:line="240" w:lineRule="auto"/>
              <w:jc w:val="left"/>
            </w:pPr>
            <w:r>
              <w:rPr>
                <w:rFonts w:ascii="宋体" w:hAnsi="宋体" w:eastAsia="宋体"/>
                <w:sz w:val="20"/>
              </w:rPr>
              <w:t>合同已过有效期</w:t>
            </w:r>
          </w:p>
        </w:tc>
      </w:tr>
      <w:tr w14:paraId="0F63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B5C559A">
            <w:pPr>
              <w:spacing w:after="0" w:line="240" w:lineRule="auto"/>
              <w:jc w:val="left"/>
            </w:pPr>
            <w:r>
              <w:rPr>
                <w:rFonts w:ascii="宋体" w:hAnsi="宋体" w:eastAsia="宋体"/>
                <w:sz w:val="20"/>
              </w:rPr>
              <w:t>续签审批中</w:t>
            </w:r>
          </w:p>
        </w:tc>
        <w:tc>
          <w:tcPr>
            <w:tcW w:w="4536" w:type="dxa"/>
          </w:tcPr>
          <w:p w14:paraId="0D0F749B">
            <w:pPr>
              <w:spacing w:after="0" w:line="240" w:lineRule="auto"/>
              <w:jc w:val="left"/>
            </w:pPr>
            <w:r>
              <w:rPr>
                <w:rFonts w:ascii="宋体" w:hAnsi="宋体" w:eastAsia="宋体"/>
                <w:sz w:val="20"/>
              </w:rPr>
              <w:t>续签申请已提交，审批流程进行中</w:t>
            </w:r>
          </w:p>
        </w:tc>
      </w:tr>
      <w:tr w14:paraId="2AEA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2ADC52E">
            <w:pPr>
              <w:spacing w:after="0" w:line="240" w:lineRule="auto"/>
              <w:jc w:val="left"/>
            </w:pPr>
            <w:r>
              <w:rPr>
                <w:rFonts w:ascii="宋体" w:hAnsi="宋体" w:eastAsia="宋体"/>
                <w:sz w:val="20"/>
              </w:rPr>
              <w:t>已续签</w:t>
            </w:r>
          </w:p>
        </w:tc>
        <w:tc>
          <w:tcPr>
            <w:tcW w:w="4536" w:type="dxa"/>
            <w:shd w:val="clear" w:color="auto" w:fill="EBF0FA"/>
          </w:tcPr>
          <w:p w14:paraId="37BE585B">
            <w:pPr>
              <w:spacing w:after="0" w:line="240" w:lineRule="auto"/>
              <w:jc w:val="left"/>
            </w:pPr>
            <w:r>
              <w:rPr>
                <w:rFonts w:ascii="宋体" w:hAnsi="宋体" w:eastAsia="宋体"/>
                <w:sz w:val="20"/>
              </w:rPr>
              <w:t>已完成续签，新合同生效</w:t>
            </w:r>
          </w:p>
        </w:tc>
      </w:tr>
      <w:tr w14:paraId="1F8B2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FE484D4">
            <w:pPr>
              <w:spacing w:after="0" w:line="240" w:lineRule="auto"/>
              <w:jc w:val="left"/>
            </w:pPr>
            <w:r>
              <w:rPr>
                <w:rFonts w:ascii="宋体" w:hAnsi="宋体" w:eastAsia="宋体"/>
                <w:sz w:val="20"/>
              </w:rPr>
              <w:t>已终止</w:t>
            </w:r>
          </w:p>
        </w:tc>
        <w:tc>
          <w:tcPr>
            <w:tcW w:w="4536" w:type="dxa"/>
          </w:tcPr>
          <w:p w14:paraId="1E7F454C">
            <w:pPr>
              <w:spacing w:after="0" w:line="240" w:lineRule="auto"/>
              <w:jc w:val="left"/>
            </w:pPr>
            <w:r>
              <w:rPr>
                <w:rFonts w:ascii="宋体" w:hAnsi="宋体" w:eastAsia="宋体"/>
                <w:sz w:val="20"/>
              </w:rPr>
              <w:t>合同到期未续签，员工离职</w:t>
            </w:r>
          </w:p>
        </w:tc>
      </w:tr>
    </w:tbl>
    <w:p w14:paraId="7732795C">
      <w:pPr>
        <w:spacing w:after="160"/>
        <w:jc w:val="center"/>
      </w:pPr>
      <w:r>
        <w:rPr>
          <w:rFonts w:ascii="宋体" w:hAnsi="宋体" w:eastAsia="宋体"/>
          <w:i/>
          <w:color w:val="888888"/>
          <w:sz w:val="18"/>
        </w:rPr>
        <w:t>表3-8  合同状态说明</w:t>
      </w:r>
    </w:p>
    <w:p w14:paraId="23C09DCE">
      <w:r>
        <w:br w:type="page"/>
      </w:r>
    </w:p>
    <w:p w14:paraId="1CF04868">
      <w:pPr>
        <w:spacing w:before="360" w:after="120"/>
      </w:pPr>
      <w:r>
        <w:rPr>
          <w:rFonts w:ascii="宋体" w:hAnsi="宋体" w:eastAsia="宋体"/>
          <w:b/>
          <w:color w:val="1A3C6E"/>
          <w:sz w:val="32"/>
        </w:rPr>
        <w:t>第四章  板块三：Payroll 薪酬管理</w:t>
      </w:r>
    </w:p>
    <w:p w14:paraId="6CE94045">
      <w:pPr>
        <w:pBdr>
          <w:bottom w:val="single" w:color="1A3C6E" w:sz="6" w:space="1"/>
        </w:pBdr>
        <w:spacing w:before="160" w:after="160"/>
      </w:pPr>
    </w:p>
    <w:p w14:paraId="09B24641">
      <w:pPr>
        <w:spacing w:before="240" w:after="80"/>
      </w:pPr>
      <w:r>
        <w:rPr>
          <w:rFonts w:ascii="宋体" w:hAnsi="宋体" w:eastAsia="宋体"/>
          <w:b/>
          <w:color w:val="1A3C6E"/>
          <w:sz w:val="26"/>
        </w:rPr>
        <w:t>4.1  模块概述</w:t>
      </w:r>
    </w:p>
    <w:p w14:paraId="32E0AE69">
      <w:pPr>
        <w:spacing w:after="80" w:line="360" w:lineRule="exact"/>
      </w:pPr>
      <w:r>
        <w:rPr>
          <w:rFonts w:ascii="宋体" w:hAnsi="宋体" w:eastAsia="宋体"/>
          <w:b w:val="0"/>
          <w:i w:val="0"/>
          <w:sz w:val="22"/>
        </w:rPr>
        <w:t>Payroll板块负责管理员工薪酬核算、考勤管理、假期管理、社保公积金、商业保险及工资单全流程。本板块仅HR人员、人事负责人、Jenny及财务相关人员可访问，薪酬数据属于高度敏感数据，实行严格的权限控制。</w:t>
      </w:r>
    </w:p>
    <w:p w14:paraId="18FAA774">
      <w:pPr>
        <w:spacing w:after="80"/>
        <w:ind w:left="283"/>
      </w:pPr>
      <w:r>
        <w:rPr>
          <w:rFonts w:ascii="宋体" w:hAnsi="宋体" w:eastAsia="宋体"/>
          <w:i/>
          <w:color w:val="1A5F9E"/>
          <w:sz w:val="20"/>
        </w:rPr>
        <w:t>📌 数据安全：薪资数据仅HR和授权人员可查看；员工只能通过员工服务板块查看本人薪资条；所有薪资查看操作记录操作日志（操作人、操作时间、查看的员工）；建议数据库中薪资字段加密存储。</w:t>
      </w:r>
    </w:p>
    <w:p w14:paraId="2E250358">
      <w:pPr>
        <w:spacing w:before="240" w:after="80"/>
      </w:pPr>
      <w:r>
        <w:rPr>
          <w:rFonts w:ascii="宋体" w:hAnsi="宋体" w:eastAsia="宋体"/>
          <w:b/>
          <w:color w:val="1A3C6E"/>
          <w:sz w:val="26"/>
        </w:rPr>
        <w:t>4.2  月度 Payroll（薪资核算）</w:t>
      </w:r>
    </w:p>
    <w:p w14:paraId="7E77DF06">
      <w:pPr>
        <w:spacing w:before="160" w:after="60"/>
      </w:pPr>
      <w:r>
        <w:rPr>
          <w:rFonts w:ascii="宋体" w:hAnsi="宋体" w:eastAsia="宋体"/>
          <w:b/>
          <w:color w:val="2E6EB4"/>
          <w:sz w:val="24"/>
        </w:rPr>
        <w:t>模块概述</w:t>
      </w:r>
    </w:p>
    <w:p w14:paraId="1F531EDA">
      <w:pPr>
        <w:spacing w:after="80" w:line="360" w:lineRule="exact"/>
      </w:pPr>
      <w:r>
        <w:rPr>
          <w:rFonts w:ascii="宋体" w:hAnsi="宋体" w:eastAsia="宋体"/>
          <w:b w:val="0"/>
          <w:i w:val="0"/>
          <w:sz w:val="22"/>
        </w:rPr>
        <w:t>月度Payroll是薪酬管理的核心流程，每月汇总考勤、请假、社保、公积金等数据，计算每位员工当月应发薪资，经审核确认后发放。</w:t>
      </w:r>
    </w:p>
    <w:p w14:paraId="7166A928">
      <w:pPr>
        <w:spacing w:before="160" w:after="60"/>
      </w:pPr>
      <w:r>
        <w:rPr>
          <w:rFonts w:ascii="宋体" w:hAnsi="宋体" w:eastAsia="宋体"/>
          <w:b/>
          <w:color w:val="2E6EB4"/>
          <w:sz w:val="24"/>
        </w:rPr>
        <w:t>薪资核算流程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E64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113CC49C">
            <w:pPr>
              <w:spacing w:after="0" w:line="240" w:lineRule="auto"/>
              <w:jc w:val="center"/>
            </w:pPr>
            <w:r>
              <w:rPr>
                <w:rFonts w:ascii="宋体" w:hAnsi="宋体" w:eastAsia="宋体"/>
                <w:b/>
                <w:color w:val="FFFFFF"/>
                <w:sz w:val="20"/>
              </w:rPr>
              <w:t>步骤</w:t>
            </w:r>
          </w:p>
        </w:tc>
        <w:tc>
          <w:tcPr>
            <w:tcW w:w="3024" w:type="dxa"/>
            <w:shd w:val="clear" w:color="auto" w:fill="1A3C6E"/>
          </w:tcPr>
          <w:p w14:paraId="6F805EE9">
            <w:pPr>
              <w:spacing w:after="0" w:line="240" w:lineRule="auto"/>
              <w:jc w:val="center"/>
            </w:pPr>
            <w:r>
              <w:rPr>
                <w:rFonts w:ascii="宋体" w:hAnsi="宋体" w:eastAsia="宋体"/>
                <w:b/>
                <w:color w:val="FFFFFF"/>
                <w:sz w:val="20"/>
              </w:rPr>
              <w:t>操作内容</w:t>
            </w:r>
          </w:p>
        </w:tc>
        <w:tc>
          <w:tcPr>
            <w:tcW w:w="3024" w:type="dxa"/>
            <w:shd w:val="clear" w:color="auto" w:fill="1A3C6E"/>
          </w:tcPr>
          <w:p w14:paraId="57EA6CA0">
            <w:pPr>
              <w:spacing w:after="0" w:line="240" w:lineRule="auto"/>
              <w:jc w:val="center"/>
            </w:pPr>
            <w:r>
              <w:rPr>
                <w:rFonts w:ascii="宋体" w:hAnsi="宋体" w:eastAsia="宋体"/>
                <w:b/>
                <w:color w:val="FFFFFF"/>
                <w:sz w:val="20"/>
              </w:rPr>
              <w:t>负责人</w:t>
            </w:r>
          </w:p>
        </w:tc>
      </w:tr>
      <w:tr w14:paraId="14CF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E17ED86">
            <w:pPr>
              <w:spacing w:after="0" w:line="240" w:lineRule="auto"/>
              <w:jc w:val="left"/>
            </w:pPr>
            <w:r>
              <w:rPr>
                <w:rFonts w:ascii="宋体" w:hAnsi="宋体" w:eastAsia="宋体"/>
                <w:sz w:val="20"/>
              </w:rPr>
              <w:t>1</w:t>
            </w:r>
          </w:p>
        </w:tc>
        <w:tc>
          <w:tcPr>
            <w:tcW w:w="3024" w:type="dxa"/>
            <w:shd w:val="clear" w:color="auto" w:fill="EBF0FA"/>
          </w:tcPr>
          <w:p w14:paraId="2509BD4C">
            <w:pPr>
              <w:spacing w:after="0" w:line="240" w:lineRule="auto"/>
              <w:jc w:val="left"/>
            </w:pPr>
            <w:r>
              <w:rPr>
                <w:rFonts w:ascii="宋体" w:hAnsi="宋体" w:eastAsia="宋体"/>
                <w:sz w:val="20"/>
              </w:rPr>
              <w:t>导入/同步当月考勤数据（对接钉钉）</w:t>
            </w:r>
          </w:p>
        </w:tc>
        <w:tc>
          <w:tcPr>
            <w:tcW w:w="3024" w:type="dxa"/>
            <w:shd w:val="clear" w:color="auto" w:fill="EBF0FA"/>
          </w:tcPr>
          <w:p w14:paraId="781DE8B4">
            <w:pPr>
              <w:spacing w:after="0" w:line="240" w:lineRule="auto"/>
              <w:jc w:val="left"/>
            </w:pPr>
            <w:r>
              <w:rPr>
                <w:rFonts w:ascii="宋体" w:hAnsi="宋体" w:eastAsia="宋体"/>
                <w:sz w:val="20"/>
              </w:rPr>
              <w:t>人事专员</w:t>
            </w:r>
          </w:p>
        </w:tc>
      </w:tr>
      <w:tr w14:paraId="4542B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30ABBA">
            <w:pPr>
              <w:spacing w:after="0" w:line="240" w:lineRule="auto"/>
              <w:jc w:val="left"/>
            </w:pPr>
            <w:r>
              <w:rPr>
                <w:rFonts w:ascii="宋体" w:hAnsi="宋体" w:eastAsia="宋体"/>
                <w:sz w:val="20"/>
              </w:rPr>
              <w:t>2</w:t>
            </w:r>
          </w:p>
        </w:tc>
        <w:tc>
          <w:tcPr>
            <w:tcW w:w="3024" w:type="dxa"/>
          </w:tcPr>
          <w:p w14:paraId="1EF2B652">
            <w:pPr>
              <w:spacing w:after="0" w:line="240" w:lineRule="auto"/>
              <w:jc w:val="left"/>
            </w:pPr>
            <w:r>
              <w:rPr>
                <w:rFonts w:ascii="宋体" w:hAnsi="宋体" w:eastAsia="宋体"/>
                <w:sz w:val="20"/>
              </w:rPr>
              <w:t>导入当月请假记录，计算假期扣款</w:t>
            </w:r>
          </w:p>
        </w:tc>
        <w:tc>
          <w:tcPr>
            <w:tcW w:w="3024" w:type="dxa"/>
          </w:tcPr>
          <w:p w14:paraId="00D190D2">
            <w:pPr>
              <w:spacing w:after="0" w:line="240" w:lineRule="auto"/>
              <w:jc w:val="left"/>
            </w:pPr>
            <w:r>
              <w:rPr>
                <w:rFonts w:ascii="宋体" w:hAnsi="宋体" w:eastAsia="宋体"/>
                <w:sz w:val="20"/>
              </w:rPr>
              <w:t>人事专员</w:t>
            </w:r>
          </w:p>
        </w:tc>
      </w:tr>
      <w:tr w14:paraId="71A4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7F1715D">
            <w:pPr>
              <w:spacing w:after="0" w:line="240" w:lineRule="auto"/>
              <w:jc w:val="left"/>
            </w:pPr>
            <w:r>
              <w:rPr>
                <w:rFonts w:ascii="宋体" w:hAnsi="宋体" w:eastAsia="宋体"/>
                <w:sz w:val="20"/>
              </w:rPr>
              <w:t>3</w:t>
            </w:r>
          </w:p>
        </w:tc>
        <w:tc>
          <w:tcPr>
            <w:tcW w:w="3024" w:type="dxa"/>
            <w:shd w:val="clear" w:color="auto" w:fill="EBF0FA"/>
          </w:tcPr>
          <w:p w14:paraId="594C2B2A">
            <w:pPr>
              <w:spacing w:after="0" w:line="240" w:lineRule="auto"/>
              <w:jc w:val="left"/>
            </w:pPr>
            <w:r>
              <w:rPr>
                <w:rFonts w:ascii="宋体" w:hAnsi="宋体" w:eastAsia="宋体"/>
                <w:sz w:val="20"/>
              </w:rPr>
              <w:t>确认当月社保、公积金缴纳基数及金额</w:t>
            </w:r>
          </w:p>
        </w:tc>
        <w:tc>
          <w:tcPr>
            <w:tcW w:w="3024" w:type="dxa"/>
            <w:shd w:val="clear" w:color="auto" w:fill="EBF0FA"/>
          </w:tcPr>
          <w:p w14:paraId="03E13E47">
            <w:pPr>
              <w:spacing w:after="0" w:line="240" w:lineRule="auto"/>
              <w:jc w:val="left"/>
            </w:pPr>
            <w:r>
              <w:rPr>
                <w:rFonts w:ascii="宋体" w:hAnsi="宋体" w:eastAsia="宋体"/>
                <w:sz w:val="20"/>
              </w:rPr>
              <w:t>人事专员</w:t>
            </w:r>
          </w:p>
        </w:tc>
      </w:tr>
      <w:tr w14:paraId="78CA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99D00C">
            <w:pPr>
              <w:spacing w:after="0" w:line="240" w:lineRule="auto"/>
              <w:jc w:val="left"/>
            </w:pPr>
            <w:r>
              <w:rPr>
                <w:rFonts w:ascii="宋体" w:hAnsi="宋体" w:eastAsia="宋体"/>
                <w:sz w:val="20"/>
              </w:rPr>
              <w:t>4</w:t>
            </w:r>
          </w:p>
        </w:tc>
        <w:tc>
          <w:tcPr>
            <w:tcW w:w="3024" w:type="dxa"/>
          </w:tcPr>
          <w:p w14:paraId="016F2D87">
            <w:pPr>
              <w:spacing w:after="0" w:line="240" w:lineRule="auto"/>
              <w:jc w:val="left"/>
            </w:pPr>
            <w:r>
              <w:rPr>
                <w:rFonts w:ascii="宋体" w:hAnsi="宋体" w:eastAsia="宋体"/>
                <w:sz w:val="20"/>
              </w:rPr>
              <w:t>录入当月特殊项目（奖金、补贴、扣款等）</w:t>
            </w:r>
          </w:p>
        </w:tc>
        <w:tc>
          <w:tcPr>
            <w:tcW w:w="3024" w:type="dxa"/>
          </w:tcPr>
          <w:p w14:paraId="6435A59A">
            <w:pPr>
              <w:spacing w:after="0" w:line="240" w:lineRule="auto"/>
              <w:jc w:val="left"/>
            </w:pPr>
            <w:r>
              <w:rPr>
                <w:rFonts w:ascii="宋体" w:hAnsi="宋体" w:eastAsia="宋体"/>
                <w:sz w:val="20"/>
              </w:rPr>
              <w:t>人事专员</w:t>
            </w:r>
          </w:p>
        </w:tc>
      </w:tr>
      <w:tr w14:paraId="697CD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DB200CD">
            <w:pPr>
              <w:spacing w:after="0" w:line="240" w:lineRule="auto"/>
              <w:jc w:val="left"/>
            </w:pPr>
            <w:r>
              <w:rPr>
                <w:rFonts w:ascii="宋体" w:hAnsi="宋体" w:eastAsia="宋体"/>
                <w:sz w:val="20"/>
              </w:rPr>
              <w:t>5</w:t>
            </w:r>
          </w:p>
        </w:tc>
        <w:tc>
          <w:tcPr>
            <w:tcW w:w="3024" w:type="dxa"/>
            <w:shd w:val="clear" w:color="auto" w:fill="EBF0FA"/>
          </w:tcPr>
          <w:p w14:paraId="29D16333">
            <w:pPr>
              <w:spacing w:after="0" w:line="240" w:lineRule="auto"/>
              <w:jc w:val="left"/>
            </w:pPr>
            <w:r>
              <w:rPr>
                <w:rFonts w:ascii="宋体" w:hAnsi="宋体" w:eastAsia="宋体"/>
                <w:sz w:val="20"/>
              </w:rPr>
              <w:t>系统自动计算应发、实发薪资</w:t>
            </w:r>
          </w:p>
        </w:tc>
        <w:tc>
          <w:tcPr>
            <w:tcW w:w="3024" w:type="dxa"/>
            <w:shd w:val="clear" w:color="auto" w:fill="EBF0FA"/>
          </w:tcPr>
          <w:p w14:paraId="606B2955">
            <w:pPr>
              <w:spacing w:after="0" w:line="240" w:lineRule="auto"/>
              <w:jc w:val="left"/>
            </w:pPr>
            <w:r>
              <w:rPr>
                <w:rFonts w:ascii="宋体" w:hAnsi="宋体" w:eastAsia="宋体"/>
                <w:sz w:val="20"/>
              </w:rPr>
              <w:t>系统自动</w:t>
            </w:r>
          </w:p>
        </w:tc>
      </w:tr>
      <w:tr w14:paraId="6173A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7334F8">
            <w:pPr>
              <w:spacing w:after="0" w:line="240" w:lineRule="auto"/>
              <w:jc w:val="left"/>
            </w:pPr>
            <w:r>
              <w:rPr>
                <w:rFonts w:ascii="宋体" w:hAnsi="宋体" w:eastAsia="宋体"/>
                <w:sz w:val="20"/>
              </w:rPr>
              <w:t>6</w:t>
            </w:r>
          </w:p>
        </w:tc>
        <w:tc>
          <w:tcPr>
            <w:tcW w:w="3024" w:type="dxa"/>
          </w:tcPr>
          <w:p w14:paraId="7B578C39">
            <w:pPr>
              <w:spacing w:after="0" w:line="240" w:lineRule="auto"/>
              <w:jc w:val="left"/>
            </w:pPr>
            <w:r>
              <w:rPr>
                <w:rFonts w:ascii="宋体" w:hAnsi="宋体" w:eastAsia="宋体"/>
                <w:sz w:val="20"/>
              </w:rPr>
              <w:t>人事专员审核核算结果，确认无误</w:t>
            </w:r>
          </w:p>
        </w:tc>
        <w:tc>
          <w:tcPr>
            <w:tcW w:w="3024" w:type="dxa"/>
          </w:tcPr>
          <w:p w14:paraId="3EAC8241">
            <w:pPr>
              <w:spacing w:after="0" w:line="240" w:lineRule="auto"/>
              <w:jc w:val="left"/>
            </w:pPr>
            <w:r>
              <w:rPr>
                <w:rFonts w:ascii="宋体" w:hAnsi="宋体" w:eastAsia="宋体"/>
                <w:sz w:val="20"/>
              </w:rPr>
              <w:t>人事专员</w:t>
            </w:r>
          </w:p>
        </w:tc>
      </w:tr>
      <w:tr w14:paraId="093A6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ADF1851">
            <w:pPr>
              <w:spacing w:after="0" w:line="240" w:lineRule="auto"/>
              <w:jc w:val="left"/>
            </w:pPr>
            <w:r>
              <w:rPr>
                <w:rFonts w:ascii="宋体" w:hAnsi="宋体" w:eastAsia="宋体"/>
                <w:sz w:val="20"/>
              </w:rPr>
              <w:t>7</w:t>
            </w:r>
          </w:p>
        </w:tc>
        <w:tc>
          <w:tcPr>
            <w:tcW w:w="3024" w:type="dxa"/>
            <w:shd w:val="clear" w:color="auto" w:fill="EBF0FA"/>
          </w:tcPr>
          <w:p w14:paraId="619CCB84">
            <w:pPr>
              <w:spacing w:after="0" w:line="240" w:lineRule="auto"/>
              <w:jc w:val="left"/>
            </w:pPr>
            <w:r>
              <w:rPr>
                <w:rFonts w:ascii="宋体" w:hAnsi="宋体" w:eastAsia="宋体"/>
                <w:sz w:val="20"/>
              </w:rPr>
              <w:t>人事负责人复核审批</w:t>
            </w:r>
          </w:p>
        </w:tc>
        <w:tc>
          <w:tcPr>
            <w:tcW w:w="3024" w:type="dxa"/>
            <w:shd w:val="clear" w:color="auto" w:fill="EBF0FA"/>
          </w:tcPr>
          <w:p w14:paraId="5AF348B8">
            <w:pPr>
              <w:spacing w:after="0" w:line="240" w:lineRule="auto"/>
              <w:jc w:val="left"/>
            </w:pPr>
            <w:r>
              <w:rPr>
                <w:rFonts w:ascii="宋体" w:hAnsi="宋体" w:eastAsia="宋体"/>
                <w:sz w:val="20"/>
              </w:rPr>
              <w:t>人事负责人</w:t>
            </w:r>
          </w:p>
        </w:tc>
      </w:tr>
      <w:tr w14:paraId="3BBBB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300581">
            <w:pPr>
              <w:spacing w:after="0" w:line="240" w:lineRule="auto"/>
              <w:jc w:val="left"/>
            </w:pPr>
            <w:r>
              <w:rPr>
                <w:rFonts w:ascii="宋体" w:hAnsi="宋体" w:eastAsia="宋体"/>
                <w:sz w:val="20"/>
              </w:rPr>
              <w:t>8</w:t>
            </w:r>
          </w:p>
        </w:tc>
        <w:tc>
          <w:tcPr>
            <w:tcW w:w="3024" w:type="dxa"/>
          </w:tcPr>
          <w:p w14:paraId="4780A2E8">
            <w:pPr>
              <w:spacing w:after="0" w:line="240" w:lineRule="auto"/>
              <w:jc w:val="left"/>
            </w:pPr>
            <w:r>
              <w:rPr>
                <w:rFonts w:ascii="宋体" w:hAnsi="宋体" w:eastAsia="宋体"/>
                <w:sz w:val="20"/>
              </w:rPr>
              <w:t>Jenny最终确认发放</w:t>
            </w:r>
          </w:p>
        </w:tc>
        <w:tc>
          <w:tcPr>
            <w:tcW w:w="3024" w:type="dxa"/>
          </w:tcPr>
          <w:p w14:paraId="1EEB17D0">
            <w:pPr>
              <w:spacing w:after="0" w:line="240" w:lineRule="auto"/>
              <w:jc w:val="left"/>
            </w:pPr>
            <w:r>
              <w:rPr>
                <w:rFonts w:ascii="宋体" w:hAnsi="宋体" w:eastAsia="宋体"/>
                <w:sz w:val="20"/>
              </w:rPr>
              <w:t>Jenny</w:t>
            </w:r>
          </w:p>
        </w:tc>
      </w:tr>
      <w:tr w14:paraId="46FC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732366F">
            <w:pPr>
              <w:spacing w:after="0" w:line="240" w:lineRule="auto"/>
              <w:jc w:val="left"/>
            </w:pPr>
            <w:r>
              <w:rPr>
                <w:rFonts w:ascii="宋体" w:hAnsi="宋体" w:eastAsia="宋体"/>
                <w:sz w:val="20"/>
              </w:rPr>
              <w:t>9</w:t>
            </w:r>
          </w:p>
        </w:tc>
        <w:tc>
          <w:tcPr>
            <w:tcW w:w="3024" w:type="dxa"/>
            <w:shd w:val="clear" w:color="auto" w:fill="EBF0FA"/>
          </w:tcPr>
          <w:p w14:paraId="6F95AFFF">
            <w:pPr>
              <w:spacing w:after="0" w:line="240" w:lineRule="auto"/>
              <w:jc w:val="left"/>
            </w:pPr>
            <w:r>
              <w:rPr>
                <w:rFonts w:ascii="宋体" w:hAnsi="宋体" w:eastAsia="宋体"/>
                <w:sz w:val="20"/>
              </w:rPr>
              <w:t>系统生成当月工资单，推送给员工</w:t>
            </w:r>
          </w:p>
        </w:tc>
        <w:tc>
          <w:tcPr>
            <w:tcW w:w="3024" w:type="dxa"/>
            <w:shd w:val="clear" w:color="auto" w:fill="EBF0FA"/>
          </w:tcPr>
          <w:p w14:paraId="7D16B93C">
            <w:pPr>
              <w:spacing w:after="0" w:line="240" w:lineRule="auto"/>
              <w:jc w:val="left"/>
            </w:pPr>
            <w:r>
              <w:rPr>
                <w:rFonts w:ascii="宋体" w:hAnsi="宋体" w:eastAsia="宋体"/>
                <w:sz w:val="20"/>
              </w:rPr>
              <w:t>系统自动</w:t>
            </w:r>
          </w:p>
        </w:tc>
      </w:tr>
    </w:tbl>
    <w:p w14:paraId="6AF2C8E3">
      <w:pPr>
        <w:spacing w:after="160"/>
        <w:jc w:val="center"/>
      </w:pPr>
      <w:r>
        <w:rPr>
          <w:rFonts w:ascii="宋体" w:hAnsi="宋体" w:eastAsia="宋体"/>
          <w:i/>
          <w:color w:val="888888"/>
          <w:sz w:val="18"/>
        </w:rPr>
        <w:t>表4-1  月度Payroll核算流程</w:t>
      </w:r>
    </w:p>
    <w:p w14:paraId="12E683AE">
      <w:pPr>
        <w:spacing w:before="160" w:after="60"/>
      </w:pPr>
      <w:r>
        <w:rPr>
          <w:rFonts w:ascii="宋体" w:hAnsi="宋体" w:eastAsia="宋体"/>
          <w:b/>
          <w:color w:val="2E6EB4"/>
          <w:sz w:val="24"/>
        </w:rPr>
        <w:t>薪资核算字段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565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37A1FFDC">
            <w:pPr>
              <w:spacing w:after="0" w:line="240" w:lineRule="auto"/>
              <w:jc w:val="center"/>
            </w:pPr>
            <w:r>
              <w:rPr>
                <w:rFonts w:ascii="宋体" w:hAnsi="宋体" w:eastAsia="宋体"/>
                <w:b/>
                <w:color w:val="FFFFFF"/>
                <w:sz w:val="20"/>
              </w:rPr>
              <w:t>字段分类</w:t>
            </w:r>
          </w:p>
        </w:tc>
        <w:tc>
          <w:tcPr>
            <w:tcW w:w="3024" w:type="dxa"/>
            <w:shd w:val="clear" w:color="auto" w:fill="1A3C6E"/>
          </w:tcPr>
          <w:p w14:paraId="5128DE37">
            <w:pPr>
              <w:spacing w:after="0" w:line="240" w:lineRule="auto"/>
              <w:jc w:val="center"/>
            </w:pPr>
            <w:r>
              <w:rPr>
                <w:rFonts w:ascii="宋体" w:hAnsi="宋体" w:eastAsia="宋体"/>
                <w:b/>
                <w:color w:val="FFFFFF"/>
                <w:sz w:val="20"/>
              </w:rPr>
              <w:t>字段名称</w:t>
            </w:r>
          </w:p>
        </w:tc>
        <w:tc>
          <w:tcPr>
            <w:tcW w:w="3024" w:type="dxa"/>
            <w:shd w:val="clear" w:color="auto" w:fill="1A3C6E"/>
          </w:tcPr>
          <w:p w14:paraId="438D93CE">
            <w:pPr>
              <w:spacing w:after="0" w:line="240" w:lineRule="auto"/>
              <w:jc w:val="center"/>
            </w:pPr>
            <w:r>
              <w:rPr>
                <w:rFonts w:ascii="宋体" w:hAnsi="宋体" w:eastAsia="宋体"/>
                <w:b/>
                <w:color w:val="FFFFFF"/>
                <w:sz w:val="20"/>
              </w:rPr>
              <w:t>说明</w:t>
            </w:r>
          </w:p>
        </w:tc>
      </w:tr>
      <w:tr w14:paraId="4B813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FE78B9E">
            <w:pPr>
              <w:spacing w:after="0" w:line="240" w:lineRule="auto"/>
              <w:jc w:val="left"/>
            </w:pPr>
            <w:r>
              <w:rPr>
                <w:rFonts w:ascii="宋体" w:hAnsi="宋体" w:eastAsia="宋体"/>
                <w:sz w:val="20"/>
              </w:rPr>
              <w:t>基本信息</w:t>
            </w:r>
          </w:p>
        </w:tc>
        <w:tc>
          <w:tcPr>
            <w:tcW w:w="3024" w:type="dxa"/>
            <w:shd w:val="clear" w:color="auto" w:fill="EBF0FA"/>
          </w:tcPr>
          <w:p w14:paraId="654BC9FC">
            <w:pPr>
              <w:spacing w:after="0" w:line="240" w:lineRule="auto"/>
              <w:jc w:val="left"/>
            </w:pPr>
            <w:r>
              <w:rPr>
                <w:rFonts w:ascii="宋体" w:hAnsi="宋体" w:eastAsia="宋体"/>
                <w:sz w:val="20"/>
              </w:rPr>
              <w:t>员工姓名 / 部门 / 职位</w:t>
            </w:r>
          </w:p>
        </w:tc>
        <w:tc>
          <w:tcPr>
            <w:tcW w:w="3024" w:type="dxa"/>
            <w:shd w:val="clear" w:color="auto" w:fill="EBF0FA"/>
          </w:tcPr>
          <w:p w14:paraId="15AD9193">
            <w:pPr>
              <w:spacing w:after="0" w:line="240" w:lineRule="auto"/>
              <w:jc w:val="left"/>
            </w:pPr>
            <w:r>
              <w:rPr>
                <w:rFonts w:ascii="宋体" w:hAnsi="宋体" w:eastAsia="宋体"/>
                <w:sz w:val="20"/>
              </w:rPr>
              <w:t>自动带出</w:t>
            </w:r>
          </w:p>
        </w:tc>
      </w:tr>
      <w:tr w14:paraId="0F01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0EDA3A">
            <w:pPr>
              <w:spacing w:after="0" w:line="240" w:lineRule="auto"/>
              <w:jc w:val="left"/>
            </w:pPr>
            <w:r>
              <w:rPr>
                <w:rFonts w:ascii="宋体" w:hAnsi="宋体" w:eastAsia="宋体"/>
                <w:sz w:val="20"/>
              </w:rPr>
              <w:t>基本信息</w:t>
            </w:r>
          </w:p>
        </w:tc>
        <w:tc>
          <w:tcPr>
            <w:tcW w:w="3024" w:type="dxa"/>
          </w:tcPr>
          <w:p w14:paraId="155CB107">
            <w:pPr>
              <w:spacing w:after="0" w:line="240" w:lineRule="auto"/>
              <w:jc w:val="left"/>
            </w:pPr>
            <w:r>
              <w:rPr>
                <w:rFonts w:ascii="宋体" w:hAnsi="宋体" w:eastAsia="宋体"/>
                <w:sz w:val="20"/>
              </w:rPr>
              <w:t>薪资月份</w:t>
            </w:r>
          </w:p>
        </w:tc>
        <w:tc>
          <w:tcPr>
            <w:tcW w:w="3024" w:type="dxa"/>
          </w:tcPr>
          <w:p w14:paraId="38CBEA22">
            <w:pPr>
              <w:spacing w:after="0" w:line="240" w:lineRule="auto"/>
              <w:jc w:val="left"/>
            </w:pPr>
            <w:r>
              <w:rPr>
                <w:rFonts w:ascii="宋体" w:hAnsi="宋体" w:eastAsia="宋体"/>
                <w:sz w:val="20"/>
              </w:rPr>
              <w:t>当月年月</w:t>
            </w:r>
          </w:p>
        </w:tc>
      </w:tr>
      <w:tr w14:paraId="24D1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53655E8">
            <w:pPr>
              <w:spacing w:after="0" w:line="240" w:lineRule="auto"/>
              <w:jc w:val="left"/>
            </w:pPr>
            <w:r>
              <w:rPr>
                <w:rFonts w:ascii="宋体" w:hAnsi="宋体" w:eastAsia="宋体"/>
                <w:sz w:val="20"/>
              </w:rPr>
              <w:t>应发项</w:t>
            </w:r>
          </w:p>
        </w:tc>
        <w:tc>
          <w:tcPr>
            <w:tcW w:w="3024" w:type="dxa"/>
            <w:shd w:val="clear" w:color="auto" w:fill="EBF0FA"/>
          </w:tcPr>
          <w:p w14:paraId="0489F97B">
            <w:pPr>
              <w:spacing w:after="0" w:line="240" w:lineRule="auto"/>
              <w:jc w:val="left"/>
            </w:pPr>
            <w:r>
              <w:rPr>
                <w:rFonts w:ascii="宋体" w:hAnsi="宋体" w:eastAsia="宋体"/>
                <w:sz w:val="20"/>
              </w:rPr>
              <w:t>基本工资</w:t>
            </w:r>
          </w:p>
        </w:tc>
        <w:tc>
          <w:tcPr>
            <w:tcW w:w="3024" w:type="dxa"/>
            <w:shd w:val="clear" w:color="auto" w:fill="EBF0FA"/>
          </w:tcPr>
          <w:p w14:paraId="129D38D0">
            <w:pPr>
              <w:spacing w:after="0" w:line="240" w:lineRule="auto"/>
              <w:jc w:val="left"/>
            </w:pPr>
            <w:r>
              <w:rPr>
                <w:rFonts w:ascii="宋体" w:hAnsi="宋体" w:eastAsia="宋体"/>
                <w:sz w:val="20"/>
              </w:rPr>
              <w:t>合同约定月薪</w:t>
            </w:r>
          </w:p>
        </w:tc>
      </w:tr>
      <w:tr w14:paraId="73BE5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D9827D">
            <w:pPr>
              <w:spacing w:after="0" w:line="240" w:lineRule="auto"/>
              <w:jc w:val="left"/>
            </w:pPr>
            <w:r>
              <w:rPr>
                <w:rFonts w:ascii="宋体" w:hAnsi="宋体" w:eastAsia="宋体"/>
                <w:sz w:val="20"/>
              </w:rPr>
              <w:t>应发项</w:t>
            </w:r>
          </w:p>
        </w:tc>
        <w:tc>
          <w:tcPr>
            <w:tcW w:w="3024" w:type="dxa"/>
          </w:tcPr>
          <w:p w14:paraId="45406769">
            <w:pPr>
              <w:spacing w:after="0" w:line="240" w:lineRule="auto"/>
              <w:jc w:val="left"/>
            </w:pPr>
            <w:r>
              <w:rPr>
                <w:rFonts w:ascii="宋体" w:hAnsi="宋体" w:eastAsia="宋体"/>
                <w:sz w:val="20"/>
              </w:rPr>
              <w:t>绩效奖金</w:t>
            </w:r>
          </w:p>
        </w:tc>
        <w:tc>
          <w:tcPr>
            <w:tcW w:w="3024" w:type="dxa"/>
          </w:tcPr>
          <w:p w14:paraId="6631581F">
            <w:pPr>
              <w:spacing w:after="0" w:line="240" w:lineRule="auto"/>
              <w:jc w:val="left"/>
            </w:pPr>
            <w:r>
              <w:rPr>
                <w:rFonts w:ascii="宋体" w:hAnsi="宋体" w:eastAsia="宋体"/>
                <w:sz w:val="20"/>
              </w:rPr>
              <w:t>当月绩效（如有）</w:t>
            </w:r>
          </w:p>
        </w:tc>
      </w:tr>
      <w:tr w14:paraId="7F84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B765499">
            <w:pPr>
              <w:spacing w:after="0" w:line="240" w:lineRule="auto"/>
              <w:jc w:val="left"/>
            </w:pPr>
            <w:r>
              <w:rPr>
                <w:rFonts w:ascii="宋体" w:hAnsi="宋体" w:eastAsia="宋体"/>
                <w:sz w:val="20"/>
              </w:rPr>
              <w:t>应发项</w:t>
            </w:r>
          </w:p>
        </w:tc>
        <w:tc>
          <w:tcPr>
            <w:tcW w:w="3024" w:type="dxa"/>
            <w:shd w:val="clear" w:color="auto" w:fill="EBF0FA"/>
          </w:tcPr>
          <w:p w14:paraId="134BC2D0">
            <w:pPr>
              <w:spacing w:after="0" w:line="240" w:lineRule="auto"/>
              <w:jc w:val="left"/>
            </w:pPr>
            <w:r>
              <w:rPr>
                <w:rFonts w:ascii="宋体" w:hAnsi="宋体" w:eastAsia="宋体"/>
                <w:sz w:val="20"/>
              </w:rPr>
              <w:t>补贴</w:t>
            </w:r>
          </w:p>
        </w:tc>
        <w:tc>
          <w:tcPr>
            <w:tcW w:w="3024" w:type="dxa"/>
            <w:shd w:val="clear" w:color="auto" w:fill="EBF0FA"/>
          </w:tcPr>
          <w:p w14:paraId="2A8E8AA6">
            <w:pPr>
              <w:spacing w:after="0" w:line="240" w:lineRule="auto"/>
              <w:jc w:val="left"/>
            </w:pPr>
            <w:r>
              <w:rPr>
                <w:rFonts w:ascii="宋体" w:hAnsi="宋体" w:eastAsia="宋体"/>
                <w:sz w:val="20"/>
              </w:rPr>
              <w:t>餐补/交通补/其他补贴</w:t>
            </w:r>
          </w:p>
        </w:tc>
      </w:tr>
      <w:tr w14:paraId="4AC2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9CD72E">
            <w:pPr>
              <w:spacing w:after="0" w:line="240" w:lineRule="auto"/>
              <w:jc w:val="left"/>
            </w:pPr>
            <w:r>
              <w:rPr>
                <w:rFonts w:ascii="宋体" w:hAnsi="宋体" w:eastAsia="宋体"/>
                <w:sz w:val="20"/>
              </w:rPr>
              <w:t>应发项</w:t>
            </w:r>
          </w:p>
        </w:tc>
        <w:tc>
          <w:tcPr>
            <w:tcW w:w="3024" w:type="dxa"/>
          </w:tcPr>
          <w:p w14:paraId="4263BE2E">
            <w:pPr>
              <w:spacing w:after="0" w:line="240" w:lineRule="auto"/>
              <w:jc w:val="left"/>
            </w:pPr>
            <w:r>
              <w:rPr>
                <w:rFonts w:ascii="宋体" w:hAnsi="宋体" w:eastAsia="宋体"/>
                <w:sz w:val="20"/>
              </w:rPr>
              <w:t>加班费</w:t>
            </w:r>
          </w:p>
        </w:tc>
        <w:tc>
          <w:tcPr>
            <w:tcW w:w="3024" w:type="dxa"/>
          </w:tcPr>
          <w:p w14:paraId="5539B8E1">
            <w:pPr>
              <w:spacing w:after="0" w:line="240" w:lineRule="auto"/>
              <w:jc w:val="left"/>
            </w:pPr>
            <w:r>
              <w:rPr>
                <w:rFonts w:ascii="宋体" w:hAnsi="宋体" w:eastAsia="宋体"/>
                <w:sz w:val="20"/>
              </w:rPr>
              <w:t>根据考勤计算</w:t>
            </w:r>
          </w:p>
        </w:tc>
      </w:tr>
      <w:tr w14:paraId="63509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27BF7A0">
            <w:pPr>
              <w:spacing w:after="0" w:line="240" w:lineRule="auto"/>
              <w:jc w:val="left"/>
            </w:pPr>
            <w:r>
              <w:rPr>
                <w:rFonts w:ascii="宋体" w:hAnsi="宋体" w:eastAsia="宋体"/>
                <w:sz w:val="20"/>
              </w:rPr>
              <w:t>扣款项</w:t>
            </w:r>
          </w:p>
        </w:tc>
        <w:tc>
          <w:tcPr>
            <w:tcW w:w="3024" w:type="dxa"/>
            <w:shd w:val="clear" w:color="auto" w:fill="EBF0FA"/>
          </w:tcPr>
          <w:p w14:paraId="626061FF">
            <w:pPr>
              <w:spacing w:after="0" w:line="240" w:lineRule="auto"/>
              <w:jc w:val="left"/>
            </w:pPr>
            <w:r>
              <w:rPr>
                <w:rFonts w:ascii="宋体" w:hAnsi="宋体" w:eastAsia="宋体"/>
                <w:sz w:val="20"/>
              </w:rPr>
              <w:t>请假扣款</w:t>
            </w:r>
          </w:p>
        </w:tc>
        <w:tc>
          <w:tcPr>
            <w:tcW w:w="3024" w:type="dxa"/>
            <w:shd w:val="clear" w:color="auto" w:fill="EBF0FA"/>
          </w:tcPr>
          <w:p w14:paraId="0B0CAA85">
            <w:pPr>
              <w:spacing w:after="0" w:line="240" w:lineRule="auto"/>
              <w:jc w:val="left"/>
            </w:pPr>
            <w:r>
              <w:rPr>
                <w:rFonts w:ascii="宋体" w:hAnsi="宋体" w:eastAsia="宋体"/>
                <w:sz w:val="20"/>
              </w:rPr>
              <w:t>根据请假记录计算</w:t>
            </w:r>
          </w:p>
        </w:tc>
      </w:tr>
      <w:tr w14:paraId="7E59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D5B707">
            <w:pPr>
              <w:spacing w:after="0" w:line="240" w:lineRule="auto"/>
              <w:jc w:val="left"/>
            </w:pPr>
            <w:r>
              <w:rPr>
                <w:rFonts w:ascii="宋体" w:hAnsi="宋体" w:eastAsia="宋体"/>
                <w:sz w:val="20"/>
              </w:rPr>
              <w:t>扣款项</w:t>
            </w:r>
          </w:p>
        </w:tc>
        <w:tc>
          <w:tcPr>
            <w:tcW w:w="3024" w:type="dxa"/>
          </w:tcPr>
          <w:p w14:paraId="4551EDB0">
            <w:pPr>
              <w:spacing w:after="0" w:line="240" w:lineRule="auto"/>
              <w:jc w:val="left"/>
            </w:pPr>
            <w:r>
              <w:rPr>
                <w:rFonts w:ascii="宋体" w:hAnsi="宋体" w:eastAsia="宋体"/>
                <w:sz w:val="20"/>
              </w:rPr>
              <w:t>个人社保</w:t>
            </w:r>
          </w:p>
        </w:tc>
        <w:tc>
          <w:tcPr>
            <w:tcW w:w="3024" w:type="dxa"/>
          </w:tcPr>
          <w:p w14:paraId="13F98C04">
            <w:pPr>
              <w:spacing w:after="0" w:line="240" w:lineRule="auto"/>
              <w:jc w:val="left"/>
            </w:pPr>
            <w:r>
              <w:rPr>
                <w:rFonts w:ascii="宋体" w:hAnsi="宋体" w:eastAsia="宋体"/>
                <w:sz w:val="20"/>
              </w:rPr>
              <w:t>员工社保个人缴纳部分</w:t>
            </w:r>
          </w:p>
        </w:tc>
      </w:tr>
      <w:tr w14:paraId="00036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F272DA6">
            <w:pPr>
              <w:spacing w:after="0" w:line="240" w:lineRule="auto"/>
              <w:jc w:val="left"/>
            </w:pPr>
            <w:r>
              <w:rPr>
                <w:rFonts w:ascii="宋体" w:hAnsi="宋体" w:eastAsia="宋体"/>
                <w:sz w:val="20"/>
              </w:rPr>
              <w:t>扣款项</w:t>
            </w:r>
          </w:p>
        </w:tc>
        <w:tc>
          <w:tcPr>
            <w:tcW w:w="3024" w:type="dxa"/>
            <w:shd w:val="clear" w:color="auto" w:fill="EBF0FA"/>
          </w:tcPr>
          <w:p w14:paraId="70E707F0">
            <w:pPr>
              <w:spacing w:after="0" w:line="240" w:lineRule="auto"/>
              <w:jc w:val="left"/>
            </w:pPr>
            <w:r>
              <w:rPr>
                <w:rFonts w:ascii="宋体" w:hAnsi="宋体" w:eastAsia="宋体"/>
                <w:sz w:val="20"/>
              </w:rPr>
              <w:t>个人公积金</w:t>
            </w:r>
          </w:p>
        </w:tc>
        <w:tc>
          <w:tcPr>
            <w:tcW w:w="3024" w:type="dxa"/>
            <w:shd w:val="clear" w:color="auto" w:fill="EBF0FA"/>
          </w:tcPr>
          <w:p w14:paraId="4121001B">
            <w:pPr>
              <w:spacing w:after="0" w:line="240" w:lineRule="auto"/>
              <w:jc w:val="left"/>
            </w:pPr>
            <w:r>
              <w:rPr>
                <w:rFonts w:ascii="宋体" w:hAnsi="宋体" w:eastAsia="宋体"/>
                <w:sz w:val="20"/>
              </w:rPr>
              <w:t>员工公积金个人缴纳部分</w:t>
            </w:r>
          </w:p>
        </w:tc>
      </w:tr>
      <w:tr w14:paraId="10564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A0B6AA">
            <w:pPr>
              <w:spacing w:after="0" w:line="240" w:lineRule="auto"/>
              <w:jc w:val="left"/>
            </w:pPr>
            <w:r>
              <w:rPr>
                <w:rFonts w:ascii="宋体" w:hAnsi="宋体" w:eastAsia="宋体"/>
                <w:sz w:val="20"/>
              </w:rPr>
              <w:t>扣款项</w:t>
            </w:r>
          </w:p>
        </w:tc>
        <w:tc>
          <w:tcPr>
            <w:tcW w:w="3024" w:type="dxa"/>
          </w:tcPr>
          <w:p w14:paraId="107B8801">
            <w:pPr>
              <w:spacing w:after="0" w:line="240" w:lineRule="auto"/>
              <w:jc w:val="left"/>
            </w:pPr>
            <w:r>
              <w:rPr>
                <w:rFonts w:ascii="宋体" w:hAnsi="宋体" w:eastAsia="宋体"/>
                <w:sz w:val="20"/>
              </w:rPr>
              <w:t>个税</w:t>
            </w:r>
          </w:p>
        </w:tc>
        <w:tc>
          <w:tcPr>
            <w:tcW w:w="3024" w:type="dxa"/>
          </w:tcPr>
          <w:p w14:paraId="75D3C007">
            <w:pPr>
              <w:spacing w:after="0" w:line="240" w:lineRule="auto"/>
              <w:jc w:val="left"/>
            </w:pPr>
            <w:r>
              <w:rPr>
                <w:rFonts w:ascii="宋体" w:hAnsi="宋体" w:eastAsia="宋体"/>
                <w:sz w:val="20"/>
              </w:rPr>
              <w:t>按国家规定计算（可配置或手动录入）</w:t>
            </w:r>
          </w:p>
        </w:tc>
      </w:tr>
      <w:tr w14:paraId="286FC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1040792">
            <w:pPr>
              <w:spacing w:after="0" w:line="240" w:lineRule="auto"/>
              <w:jc w:val="left"/>
            </w:pPr>
            <w:r>
              <w:rPr>
                <w:rFonts w:ascii="宋体" w:hAnsi="宋体" w:eastAsia="宋体"/>
                <w:sz w:val="20"/>
              </w:rPr>
              <w:t>扣款项</w:t>
            </w:r>
          </w:p>
        </w:tc>
        <w:tc>
          <w:tcPr>
            <w:tcW w:w="3024" w:type="dxa"/>
            <w:shd w:val="clear" w:color="auto" w:fill="EBF0FA"/>
          </w:tcPr>
          <w:p w14:paraId="11B2A527">
            <w:pPr>
              <w:spacing w:after="0" w:line="240" w:lineRule="auto"/>
              <w:jc w:val="left"/>
            </w:pPr>
            <w:r>
              <w:rPr>
                <w:rFonts w:ascii="宋体" w:hAnsi="宋体" w:eastAsia="宋体"/>
                <w:sz w:val="20"/>
              </w:rPr>
              <w:t>其他扣款</w:t>
            </w:r>
          </w:p>
        </w:tc>
        <w:tc>
          <w:tcPr>
            <w:tcW w:w="3024" w:type="dxa"/>
            <w:shd w:val="clear" w:color="auto" w:fill="EBF0FA"/>
          </w:tcPr>
          <w:p w14:paraId="3D238E0F">
            <w:pPr>
              <w:spacing w:after="0" w:line="240" w:lineRule="auto"/>
              <w:jc w:val="left"/>
            </w:pPr>
            <w:r>
              <w:rPr>
                <w:rFonts w:ascii="宋体" w:hAnsi="宋体" w:eastAsia="宋体"/>
                <w:sz w:val="20"/>
              </w:rPr>
              <w:t>备注说明</w:t>
            </w:r>
          </w:p>
        </w:tc>
      </w:tr>
      <w:tr w14:paraId="3FB94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244126">
            <w:pPr>
              <w:spacing w:after="0" w:line="240" w:lineRule="auto"/>
              <w:jc w:val="left"/>
            </w:pPr>
            <w:r>
              <w:rPr>
                <w:rFonts w:ascii="宋体" w:hAnsi="宋体" w:eastAsia="宋体"/>
                <w:sz w:val="20"/>
              </w:rPr>
              <w:t>汇总</w:t>
            </w:r>
          </w:p>
        </w:tc>
        <w:tc>
          <w:tcPr>
            <w:tcW w:w="3024" w:type="dxa"/>
          </w:tcPr>
          <w:p w14:paraId="3F3A4EA8">
            <w:pPr>
              <w:spacing w:after="0" w:line="240" w:lineRule="auto"/>
              <w:jc w:val="left"/>
            </w:pPr>
            <w:r>
              <w:rPr>
                <w:rFonts w:ascii="宋体" w:hAnsi="宋体" w:eastAsia="宋体"/>
                <w:sz w:val="20"/>
              </w:rPr>
              <w:t>应发合计</w:t>
            </w:r>
          </w:p>
        </w:tc>
        <w:tc>
          <w:tcPr>
            <w:tcW w:w="3024" w:type="dxa"/>
          </w:tcPr>
          <w:p w14:paraId="76DBC976">
            <w:pPr>
              <w:spacing w:after="0" w:line="240" w:lineRule="auto"/>
              <w:jc w:val="left"/>
            </w:pPr>
            <w:r>
              <w:rPr>
                <w:rFonts w:ascii="宋体" w:hAnsi="宋体" w:eastAsia="宋体"/>
                <w:sz w:val="20"/>
              </w:rPr>
              <w:t>自动计算</w:t>
            </w:r>
          </w:p>
        </w:tc>
      </w:tr>
      <w:tr w14:paraId="73107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EF2A01F">
            <w:pPr>
              <w:spacing w:after="0" w:line="240" w:lineRule="auto"/>
              <w:jc w:val="left"/>
            </w:pPr>
            <w:r>
              <w:rPr>
                <w:rFonts w:ascii="宋体" w:hAnsi="宋体" w:eastAsia="宋体"/>
                <w:sz w:val="20"/>
              </w:rPr>
              <w:t>汇总</w:t>
            </w:r>
          </w:p>
        </w:tc>
        <w:tc>
          <w:tcPr>
            <w:tcW w:w="3024" w:type="dxa"/>
            <w:shd w:val="clear" w:color="auto" w:fill="EBF0FA"/>
          </w:tcPr>
          <w:p w14:paraId="29F5E1AE">
            <w:pPr>
              <w:spacing w:after="0" w:line="240" w:lineRule="auto"/>
              <w:jc w:val="left"/>
            </w:pPr>
            <w:r>
              <w:rPr>
                <w:rFonts w:ascii="宋体" w:hAnsi="宋体" w:eastAsia="宋体"/>
                <w:sz w:val="20"/>
              </w:rPr>
              <w:t>扣款合计</w:t>
            </w:r>
          </w:p>
        </w:tc>
        <w:tc>
          <w:tcPr>
            <w:tcW w:w="3024" w:type="dxa"/>
            <w:shd w:val="clear" w:color="auto" w:fill="EBF0FA"/>
          </w:tcPr>
          <w:p w14:paraId="6E8083A6">
            <w:pPr>
              <w:spacing w:after="0" w:line="240" w:lineRule="auto"/>
              <w:jc w:val="left"/>
            </w:pPr>
            <w:r>
              <w:rPr>
                <w:rFonts w:ascii="宋体" w:hAnsi="宋体" w:eastAsia="宋体"/>
                <w:sz w:val="20"/>
              </w:rPr>
              <w:t>自动计算</w:t>
            </w:r>
          </w:p>
        </w:tc>
      </w:tr>
      <w:tr w14:paraId="03C4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18F836D">
            <w:pPr>
              <w:spacing w:after="0" w:line="240" w:lineRule="auto"/>
              <w:jc w:val="left"/>
            </w:pPr>
            <w:r>
              <w:rPr>
                <w:rFonts w:ascii="宋体" w:hAnsi="宋体" w:eastAsia="宋体"/>
                <w:sz w:val="20"/>
              </w:rPr>
              <w:t>汇总</w:t>
            </w:r>
          </w:p>
        </w:tc>
        <w:tc>
          <w:tcPr>
            <w:tcW w:w="3024" w:type="dxa"/>
          </w:tcPr>
          <w:p w14:paraId="135584DC">
            <w:pPr>
              <w:spacing w:after="0" w:line="240" w:lineRule="auto"/>
              <w:jc w:val="left"/>
            </w:pPr>
            <w:r>
              <w:rPr>
                <w:rFonts w:ascii="宋体" w:hAnsi="宋体" w:eastAsia="宋体"/>
                <w:sz w:val="20"/>
              </w:rPr>
              <w:t>实发合计</w:t>
            </w:r>
          </w:p>
        </w:tc>
        <w:tc>
          <w:tcPr>
            <w:tcW w:w="3024" w:type="dxa"/>
          </w:tcPr>
          <w:p w14:paraId="64888771">
            <w:pPr>
              <w:spacing w:after="0" w:line="240" w:lineRule="auto"/>
              <w:jc w:val="left"/>
            </w:pPr>
            <w:r>
              <w:rPr>
                <w:rFonts w:ascii="宋体" w:hAnsi="宋体" w:eastAsia="宋体"/>
                <w:sz w:val="20"/>
              </w:rPr>
              <w:t>应发 - 扣款</w:t>
            </w:r>
          </w:p>
        </w:tc>
      </w:tr>
    </w:tbl>
    <w:p w14:paraId="6EE899B7">
      <w:pPr>
        <w:spacing w:after="160"/>
        <w:jc w:val="center"/>
      </w:pPr>
      <w:r>
        <w:rPr>
          <w:rFonts w:ascii="宋体" w:hAnsi="宋体" w:eastAsia="宋体"/>
          <w:i/>
          <w:color w:val="888888"/>
          <w:sz w:val="18"/>
        </w:rPr>
        <w:t>表4-2  薪资核算字段</w:t>
      </w:r>
    </w:p>
    <w:p w14:paraId="000F2281">
      <w:r>
        <w:rPr>
          <w:rFonts w:ascii="宋体" w:hAnsi="宋体" w:eastAsia="宋体"/>
          <w:b/>
          <w:color w:val="C0392B"/>
          <w:sz w:val="22"/>
        </w:rPr>
        <w:t>【待补充】</w:t>
      </w:r>
      <w:r>
        <w:rPr>
          <w:rFonts w:ascii="宋体" w:hAnsi="宋体" w:eastAsia="宋体"/>
          <w:i/>
          <w:color w:val="C0392B"/>
          <w:sz w:val="20"/>
        </w:rPr>
        <w:t xml:space="preserve">  请补充：个税计算方式（是否系统自动计算或手动录入）；绩效奖金计算规则；薪资核算锁定机制（锁定后是否允许修改、修改流程）</w:t>
      </w:r>
    </w:p>
    <w:p w14:paraId="137C288B">
      <w:pPr>
        <w:spacing w:after="120"/>
      </w:pPr>
      <w:r>
        <w:rPr>
          <w:color w:val="CC6666"/>
          <w:sz w:val="20"/>
        </w:rPr>
        <w:t>____________________________________________________________</w:t>
      </w:r>
    </w:p>
    <w:p w14:paraId="270C0279">
      <w:pPr>
        <w:spacing w:before="240" w:after="80"/>
      </w:pPr>
      <w:r>
        <w:rPr>
          <w:rFonts w:ascii="宋体" w:hAnsi="宋体" w:eastAsia="宋体"/>
          <w:b/>
          <w:color w:val="1A3C6E"/>
          <w:sz w:val="26"/>
        </w:rPr>
        <w:t>4.3  考勤记录</w:t>
      </w:r>
    </w:p>
    <w:p w14:paraId="27FFDA9E">
      <w:pPr>
        <w:spacing w:before="160" w:after="60"/>
      </w:pPr>
      <w:r>
        <w:rPr>
          <w:rFonts w:ascii="宋体" w:hAnsi="宋体" w:eastAsia="宋体"/>
          <w:b/>
          <w:color w:val="2E6EB4"/>
          <w:sz w:val="24"/>
        </w:rPr>
        <w:t>模块概述</w:t>
      </w:r>
    </w:p>
    <w:p w14:paraId="6F7068B2">
      <w:pPr>
        <w:spacing w:after="80" w:line="360" w:lineRule="exact"/>
      </w:pPr>
      <w:r>
        <w:rPr>
          <w:rFonts w:ascii="宋体" w:hAnsi="宋体" w:eastAsia="宋体"/>
          <w:b w:val="0"/>
          <w:i w:val="0"/>
          <w:sz w:val="22"/>
        </w:rPr>
        <w:t>考勤记录模块对接钉钉考勤系统，汇总员工每月打卡记录，提供考勤异常查看、手动补录和月度汇总报表功能，为月度Payroll核算提供数据支撑。</w:t>
      </w:r>
    </w:p>
    <w:p w14:paraId="38275B8C">
      <w:pPr>
        <w:spacing w:before="160" w:after="60"/>
      </w:pPr>
      <w:r>
        <w:rPr>
          <w:rFonts w:ascii="宋体" w:hAnsi="宋体" w:eastAsia="宋体"/>
          <w:b/>
          <w:color w:val="2E6EB4"/>
          <w:sz w:val="24"/>
        </w:rPr>
        <w:t>功能说明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5E60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3F79E822">
            <w:pPr>
              <w:spacing w:after="0" w:line="240" w:lineRule="auto"/>
              <w:jc w:val="center"/>
            </w:pPr>
            <w:r>
              <w:rPr>
                <w:rFonts w:ascii="宋体" w:hAnsi="宋体" w:eastAsia="宋体"/>
                <w:b/>
                <w:color w:val="FFFFFF"/>
                <w:sz w:val="20"/>
              </w:rPr>
              <w:t>功能</w:t>
            </w:r>
          </w:p>
        </w:tc>
        <w:tc>
          <w:tcPr>
            <w:tcW w:w="4536" w:type="dxa"/>
            <w:shd w:val="clear" w:color="auto" w:fill="1A3C6E"/>
          </w:tcPr>
          <w:p w14:paraId="2B4FEC83">
            <w:pPr>
              <w:spacing w:after="0" w:line="240" w:lineRule="auto"/>
              <w:jc w:val="center"/>
            </w:pPr>
            <w:r>
              <w:rPr>
                <w:rFonts w:ascii="宋体" w:hAnsi="宋体" w:eastAsia="宋体"/>
                <w:b/>
                <w:color w:val="FFFFFF"/>
                <w:sz w:val="20"/>
              </w:rPr>
              <w:t>说明</w:t>
            </w:r>
          </w:p>
        </w:tc>
      </w:tr>
      <w:tr w14:paraId="7347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BB6CEEF">
            <w:pPr>
              <w:spacing w:after="0" w:line="240" w:lineRule="auto"/>
              <w:jc w:val="left"/>
            </w:pPr>
            <w:r>
              <w:rPr>
                <w:rFonts w:ascii="宋体" w:hAnsi="宋体" w:eastAsia="宋体"/>
                <w:sz w:val="20"/>
              </w:rPr>
              <w:t>考勤数据同步</w:t>
            </w:r>
          </w:p>
        </w:tc>
        <w:tc>
          <w:tcPr>
            <w:tcW w:w="4536" w:type="dxa"/>
            <w:shd w:val="clear" w:color="auto" w:fill="EBF0FA"/>
          </w:tcPr>
          <w:p w14:paraId="7B2ECCCE">
            <w:pPr>
              <w:spacing w:after="0" w:line="240" w:lineRule="auto"/>
              <w:jc w:val="left"/>
            </w:pPr>
            <w:r>
              <w:rPr>
                <w:rFonts w:ascii="宋体" w:hAnsi="宋体" w:eastAsia="宋体"/>
                <w:sz w:val="20"/>
              </w:rPr>
              <w:t>对接钉钉API，自动拉取员工每日打卡记录</w:t>
            </w:r>
          </w:p>
        </w:tc>
      </w:tr>
      <w:tr w14:paraId="72C23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6120710">
            <w:pPr>
              <w:spacing w:after="0" w:line="240" w:lineRule="auto"/>
              <w:jc w:val="left"/>
            </w:pPr>
            <w:r>
              <w:rPr>
                <w:rFonts w:ascii="宋体" w:hAnsi="宋体" w:eastAsia="宋体"/>
                <w:sz w:val="20"/>
              </w:rPr>
              <w:t>考勤异常标记</w:t>
            </w:r>
          </w:p>
        </w:tc>
        <w:tc>
          <w:tcPr>
            <w:tcW w:w="4536" w:type="dxa"/>
          </w:tcPr>
          <w:p w14:paraId="702AFED1">
            <w:pPr>
              <w:spacing w:after="0" w:line="240" w:lineRule="auto"/>
              <w:jc w:val="left"/>
            </w:pPr>
            <w:r>
              <w:rPr>
                <w:rFonts w:ascii="宋体" w:hAnsi="宋体" w:eastAsia="宋体"/>
                <w:sz w:val="20"/>
              </w:rPr>
              <w:t>自动标记：迟到、早退、缺勤、未打卡、请假等异常</w:t>
            </w:r>
          </w:p>
        </w:tc>
      </w:tr>
      <w:tr w14:paraId="6F1B0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9462DBE">
            <w:pPr>
              <w:spacing w:after="0" w:line="240" w:lineRule="auto"/>
              <w:jc w:val="left"/>
            </w:pPr>
            <w:r>
              <w:rPr>
                <w:rFonts w:ascii="宋体" w:hAnsi="宋体" w:eastAsia="宋体"/>
                <w:sz w:val="20"/>
              </w:rPr>
              <w:t>手动补录</w:t>
            </w:r>
          </w:p>
        </w:tc>
        <w:tc>
          <w:tcPr>
            <w:tcW w:w="4536" w:type="dxa"/>
            <w:shd w:val="clear" w:color="auto" w:fill="EBF0FA"/>
          </w:tcPr>
          <w:p w14:paraId="6DA18436">
            <w:pPr>
              <w:spacing w:after="0" w:line="240" w:lineRule="auto"/>
              <w:jc w:val="left"/>
            </w:pPr>
            <w:r>
              <w:rPr>
                <w:rFonts w:ascii="宋体" w:hAnsi="宋体" w:eastAsia="宋体"/>
                <w:sz w:val="20"/>
              </w:rPr>
              <w:t>员工或HR可发起补卡申请，经部门负责人审批后生效</w:t>
            </w:r>
          </w:p>
        </w:tc>
      </w:tr>
      <w:tr w14:paraId="33F9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D5D1202">
            <w:pPr>
              <w:spacing w:after="0" w:line="240" w:lineRule="auto"/>
              <w:jc w:val="left"/>
            </w:pPr>
            <w:r>
              <w:rPr>
                <w:rFonts w:ascii="宋体" w:hAnsi="宋体" w:eastAsia="宋体"/>
                <w:sz w:val="20"/>
              </w:rPr>
              <w:t>月度汇总</w:t>
            </w:r>
          </w:p>
        </w:tc>
        <w:tc>
          <w:tcPr>
            <w:tcW w:w="4536" w:type="dxa"/>
          </w:tcPr>
          <w:p w14:paraId="507ECFB5">
            <w:pPr>
              <w:spacing w:after="0" w:line="240" w:lineRule="auto"/>
              <w:jc w:val="left"/>
            </w:pPr>
            <w:r>
              <w:rPr>
                <w:rFonts w:ascii="宋体" w:hAnsi="宋体" w:eastAsia="宋体"/>
                <w:sz w:val="20"/>
              </w:rPr>
              <w:t>按月统计每位员工：出勤天数、迟到次数、早退次数、缺勤天数、请假天数等</w:t>
            </w:r>
          </w:p>
        </w:tc>
      </w:tr>
      <w:tr w14:paraId="5672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F35B20B">
            <w:pPr>
              <w:spacing w:after="0" w:line="240" w:lineRule="auto"/>
              <w:jc w:val="left"/>
            </w:pPr>
            <w:r>
              <w:rPr>
                <w:rFonts w:ascii="宋体" w:hAnsi="宋体" w:eastAsia="宋体"/>
                <w:sz w:val="20"/>
              </w:rPr>
              <w:t>数据导出</w:t>
            </w:r>
          </w:p>
        </w:tc>
        <w:tc>
          <w:tcPr>
            <w:tcW w:w="4536" w:type="dxa"/>
            <w:shd w:val="clear" w:color="auto" w:fill="EBF0FA"/>
          </w:tcPr>
          <w:p w14:paraId="149C230D">
            <w:pPr>
              <w:spacing w:after="0" w:line="240" w:lineRule="auto"/>
              <w:jc w:val="left"/>
            </w:pPr>
            <w:r>
              <w:rPr>
                <w:rFonts w:ascii="宋体" w:hAnsi="宋体" w:eastAsia="宋体"/>
                <w:sz w:val="20"/>
              </w:rPr>
              <w:t>支持按部门/按月导出Excel考勤汇总报表</w:t>
            </w:r>
          </w:p>
        </w:tc>
      </w:tr>
      <w:tr w14:paraId="787C5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B73527D">
            <w:pPr>
              <w:spacing w:after="0" w:line="240" w:lineRule="auto"/>
              <w:jc w:val="left"/>
            </w:pPr>
            <w:r>
              <w:rPr>
                <w:rFonts w:ascii="宋体" w:hAnsi="宋体" w:eastAsia="宋体"/>
                <w:sz w:val="20"/>
              </w:rPr>
              <w:t>考勤规则配置</w:t>
            </w:r>
          </w:p>
        </w:tc>
        <w:tc>
          <w:tcPr>
            <w:tcW w:w="4536" w:type="dxa"/>
          </w:tcPr>
          <w:p w14:paraId="0483CDAA">
            <w:pPr>
              <w:spacing w:after="0" w:line="240" w:lineRule="auto"/>
              <w:jc w:val="left"/>
            </w:pPr>
            <w:r>
              <w:rPr>
                <w:rFonts w:ascii="宋体" w:hAnsi="宋体" w:eastAsia="宋体"/>
                <w:sz w:val="20"/>
              </w:rPr>
              <w:t>支持配置上班时间、弹性打卡范围、迟到扣款规则等</w:t>
            </w:r>
          </w:p>
        </w:tc>
      </w:tr>
    </w:tbl>
    <w:p w14:paraId="53F643B9">
      <w:pPr>
        <w:spacing w:after="160"/>
        <w:jc w:val="center"/>
      </w:pPr>
      <w:r>
        <w:rPr>
          <w:rFonts w:ascii="宋体" w:hAnsi="宋体" w:eastAsia="宋体"/>
          <w:i/>
          <w:color w:val="888888"/>
          <w:sz w:val="18"/>
        </w:rPr>
        <w:t>表4-3  考勤记录功能说明</w:t>
      </w:r>
    </w:p>
    <w:p w14:paraId="47D218B7">
      <w:pPr>
        <w:spacing w:before="160" w:after="60"/>
      </w:pPr>
      <w:r>
        <w:rPr>
          <w:rFonts w:ascii="宋体" w:hAnsi="宋体" w:eastAsia="宋体"/>
          <w:b/>
          <w:color w:val="2E6EB4"/>
          <w:sz w:val="24"/>
        </w:rPr>
        <w:t>考勤展示字段</w:t>
      </w:r>
    </w:p>
    <w:p w14:paraId="01A8112F">
      <w:pPr>
        <w:spacing w:after="80" w:line="360" w:lineRule="exact"/>
      </w:pPr>
      <w:r>
        <w:rPr>
          <w:rFonts w:ascii="宋体" w:hAnsi="宋体" w:eastAsia="宋体"/>
          <w:b w:val="0"/>
          <w:i w:val="0"/>
          <w:sz w:val="22"/>
        </w:rPr>
        <w:t>展示字段：员工姓名、部门、日期、应到时间、实际打卡时间（上班/下班）、考勤状态（正常/迟到/早退/缺勤/请假/出差/加班）、备注</w:t>
      </w:r>
    </w:p>
    <w:p w14:paraId="3E9E48E9">
      <w:r>
        <w:rPr>
          <w:rFonts w:ascii="宋体" w:hAnsi="宋体" w:eastAsia="宋体"/>
          <w:b/>
          <w:color w:val="C0392B"/>
          <w:sz w:val="22"/>
        </w:rPr>
        <w:t>【待补充】</w:t>
      </w:r>
      <w:r>
        <w:rPr>
          <w:rFonts w:ascii="宋体" w:hAnsi="宋体" w:eastAsia="宋体"/>
          <w:i/>
          <w:color w:val="C0392B"/>
          <w:sz w:val="20"/>
        </w:rPr>
        <w:t xml:space="preserve">  请补充：钉钉API对接方式（是否已确认接口文档）；弹性打卡时间范围（如上班时间09:00，允许弹性±X分钟）；迟到/早退认定标准</w:t>
      </w:r>
    </w:p>
    <w:p w14:paraId="75C7FD6F">
      <w:pPr>
        <w:spacing w:after="120"/>
      </w:pPr>
      <w:r>
        <w:rPr>
          <w:color w:val="CC6666"/>
          <w:sz w:val="20"/>
        </w:rPr>
        <w:t>____________________________________________________________</w:t>
      </w:r>
    </w:p>
    <w:p w14:paraId="489CF199">
      <w:pPr>
        <w:spacing w:before="240" w:after="80"/>
      </w:pPr>
      <w:r>
        <w:rPr>
          <w:rFonts w:ascii="宋体" w:hAnsi="宋体" w:eastAsia="宋体"/>
          <w:b/>
          <w:color w:val="1A3C6E"/>
          <w:sz w:val="26"/>
        </w:rPr>
        <w:t>4.4  假期管理</w:t>
      </w:r>
    </w:p>
    <w:p w14:paraId="4D517844">
      <w:pPr>
        <w:spacing w:before="160" w:after="60"/>
      </w:pPr>
      <w:r>
        <w:rPr>
          <w:rFonts w:ascii="宋体" w:hAnsi="宋体" w:eastAsia="宋体"/>
          <w:b/>
          <w:color w:val="2E6EB4"/>
          <w:sz w:val="24"/>
        </w:rPr>
        <w:t>模块概述</w:t>
      </w:r>
    </w:p>
    <w:p w14:paraId="07638F05">
      <w:pPr>
        <w:spacing w:after="80" w:line="360" w:lineRule="exact"/>
      </w:pPr>
      <w:r>
        <w:rPr>
          <w:rFonts w:ascii="宋体" w:hAnsi="宋体" w:eastAsia="宋体"/>
          <w:b w:val="0"/>
          <w:i w:val="0"/>
          <w:sz w:val="22"/>
        </w:rPr>
        <w:t>假期管理模块负责员工各类假期的申请、审批及余额管理，支持年假、病假、事假、婚假、产假/陪产假等多种假期类型。假期数据与考勤记录和Payroll核算联动。</w:t>
      </w:r>
    </w:p>
    <w:p w14:paraId="353921DF">
      <w:pPr>
        <w:spacing w:before="160" w:after="60"/>
      </w:pPr>
      <w:r>
        <w:rPr>
          <w:rFonts w:ascii="宋体" w:hAnsi="宋体" w:eastAsia="宋体"/>
          <w:b/>
          <w:color w:val="2E6EB4"/>
          <w:sz w:val="24"/>
        </w:rPr>
        <w:t>假期类型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6858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C6E"/>
          </w:tcPr>
          <w:p w14:paraId="18987136">
            <w:pPr>
              <w:spacing w:after="0" w:line="240" w:lineRule="auto"/>
              <w:jc w:val="center"/>
            </w:pPr>
            <w:r>
              <w:rPr>
                <w:rFonts w:ascii="宋体" w:hAnsi="宋体" w:eastAsia="宋体"/>
                <w:b/>
                <w:color w:val="FFFFFF"/>
                <w:sz w:val="20"/>
              </w:rPr>
              <w:t>假期类型</w:t>
            </w:r>
          </w:p>
        </w:tc>
        <w:tc>
          <w:tcPr>
            <w:tcW w:w="2268" w:type="dxa"/>
            <w:shd w:val="clear" w:color="auto" w:fill="1A3C6E"/>
          </w:tcPr>
          <w:p w14:paraId="54CF067A">
            <w:pPr>
              <w:spacing w:after="0" w:line="240" w:lineRule="auto"/>
              <w:jc w:val="center"/>
            </w:pPr>
            <w:r>
              <w:rPr>
                <w:rFonts w:ascii="宋体" w:hAnsi="宋体" w:eastAsia="宋体"/>
                <w:b/>
                <w:color w:val="FFFFFF"/>
                <w:sz w:val="20"/>
              </w:rPr>
              <w:t>计算方式</w:t>
            </w:r>
          </w:p>
        </w:tc>
        <w:tc>
          <w:tcPr>
            <w:tcW w:w="2268" w:type="dxa"/>
            <w:shd w:val="clear" w:color="auto" w:fill="1A3C6E"/>
          </w:tcPr>
          <w:p w14:paraId="668BA2FB">
            <w:pPr>
              <w:spacing w:after="0" w:line="240" w:lineRule="auto"/>
              <w:jc w:val="center"/>
            </w:pPr>
            <w:r>
              <w:rPr>
                <w:rFonts w:ascii="宋体" w:hAnsi="宋体" w:eastAsia="宋体"/>
                <w:b/>
                <w:color w:val="FFFFFF"/>
                <w:sz w:val="20"/>
              </w:rPr>
              <w:t>审批流程</w:t>
            </w:r>
          </w:p>
        </w:tc>
        <w:tc>
          <w:tcPr>
            <w:tcW w:w="2268" w:type="dxa"/>
            <w:shd w:val="clear" w:color="auto" w:fill="1A3C6E"/>
          </w:tcPr>
          <w:p w14:paraId="182E05B1">
            <w:pPr>
              <w:spacing w:after="0" w:line="240" w:lineRule="auto"/>
              <w:jc w:val="center"/>
            </w:pPr>
            <w:r>
              <w:rPr>
                <w:rFonts w:ascii="宋体" w:hAnsi="宋体" w:eastAsia="宋体"/>
                <w:b/>
                <w:color w:val="FFFFFF"/>
                <w:sz w:val="20"/>
              </w:rPr>
              <w:t>备注</w:t>
            </w:r>
          </w:p>
        </w:tc>
      </w:tr>
      <w:tr w14:paraId="6FB8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BB86DA8">
            <w:pPr>
              <w:spacing w:after="0" w:line="240" w:lineRule="auto"/>
              <w:jc w:val="left"/>
            </w:pPr>
            <w:r>
              <w:rPr>
                <w:rFonts w:ascii="宋体" w:hAnsi="宋体" w:eastAsia="宋体"/>
                <w:sz w:val="20"/>
              </w:rPr>
              <w:t>年假</w:t>
            </w:r>
          </w:p>
        </w:tc>
        <w:tc>
          <w:tcPr>
            <w:tcW w:w="2268" w:type="dxa"/>
            <w:shd w:val="clear" w:color="auto" w:fill="EBF0FA"/>
          </w:tcPr>
          <w:p w14:paraId="7539B2F9">
            <w:pPr>
              <w:spacing w:after="0" w:line="240" w:lineRule="auto"/>
              <w:jc w:val="left"/>
            </w:pPr>
            <w:r>
              <w:rPr>
                <w:rFonts w:ascii="宋体" w:hAnsi="宋体" w:eastAsia="宋体"/>
                <w:sz w:val="20"/>
              </w:rPr>
              <w:t>按工龄/合同约定计算年假余额</w:t>
            </w:r>
          </w:p>
        </w:tc>
        <w:tc>
          <w:tcPr>
            <w:tcW w:w="2268" w:type="dxa"/>
            <w:shd w:val="clear" w:color="auto" w:fill="EBF0FA"/>
          </w:tcPr>
          <w:p w14:paraId="197EDCB6">
            <w:pPr>
              <w:spacing w:after="0" w:line="240" w:lineRule="auto"/>
              <w:jc w:val="left"/>
            </w:pPr>
            <w:r>
              <w:rPr>
                <w:rFonts w:ascii="宋体" w:hAnsi="宋体" w:eastAsia="宋体"/>
                <w:sz w:val="20"/>
              </w:rPr>
              <w:t>部门负责人 → HR</w:t>
            </w:r>
          </w:p>
        </w:tc>
        <w:tc>
          <w:tcPr>
            <w:tcW w:w="2268" w:type="dxa"/>
            <w:shd w:val="clear" w:color="auto" w:fill="EBF0FA"/>
          </w:tcPr>
          <w:p w14:paraId="27326581">
            <w:pPr>
              <w:spacing w:after="0" w:line="240" w:lineRule="auto"/>
              <w:jc w:val="left"/>
            </w:pPr>
            <w:r>
              <w:rPr>
                <w:rFonts w:ascii="宋体" w:hAnsi="宋体" w:eastAsia="宋体"/>
                <w:sz w:val="20"/>
              </w:rPr>
              <w:t>支持余额查询、按年结转或归零</w:t>
            </w:r>
          </w:p>
        </w:tc>
      </w:tr>
      <w:tr w14:paraId="0085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4718C66">
            <w:pPr>
              <w:spacing w:after="0" w:line="240" w:lineRule="auto"/>
              <w:jc w:val="left"/>
            </w:pPr>
            <w:r>
              <w:rPr>
                <w:rFonts w:ascii="宋体" w:hAnsi="宋体" w:eastAsia="宋体"/>
                <w:sz w:val="20"/>
              </w:rPr>
              <w:t>病假</w:t>
            </w:r>
          </w:p>
        </w:tc>
        <w:tc>
          <w:tcPr>
            <w:tcW w:w="2268" w:type="dxa"/>
          </w:tcPr>
          <w:p w14:paraId="422339E0">
            <w:pPr>
              <w:spacing w:after="0" w:line="240" w:lineRule="auto"/>
              <w:jc w:val="left"/>
            </w:pPr>
            <w:r>
              <w:rPr>
                <w:rFonts w:ascii="宋体" w:hAnsi="宋体" w:eastAsia="宋体"/>
                <w:sz w:val="20"/>
              </w:rPr>
              <w:t>凭医院证明</w:t>
            </w:r>
          </w:p>
        </w:tc>
        <w:tc>
          <w:tcPr>
            <w:tcW w:w="2268" w:type="dxa"/>
          </w:tcPr>
          <w:p w14:paraId="4EC633BA">
            <w:pPr>
              <w:spacing w:after="0" w:line="240" w:lineRule="auto"/>
              <w:jc w:val="left"/>
            </w:pPr>
            <w:r>
              <w:rPr>
                <w:rFonts w:ascii="宋体" w:hAnsi="宋体" w:eastAsia="宋体"/>
                <w:sz w:val="20"/>
              </w:rPr>
              <w:t>部门负责人 → HR</w:t>
            </w:r>
          </w:p>
        </w:tc>
        <w:tc>
          <w:tcPr>
            <w:tcW w:w="2268" w:type="dxa"/>
          </w:tcPr>
          <w:p w14:paraId="7FF01979">
            <w:pPr>
              <w:spacing w:after="0" w:line="240" w:lineRule="auto"/>
              <w:jc w:val="left"/>
            </w:pPr>
            <w:r>
              <w:rPr>
                <w:rFonts w:ascii="宋体" w:hAnsi="宋体" w:eastAsia="宋体"/>
                <w:sz w:val="20"/>
              </w:rPr>
              <w:t>不同病假天数可能有不同扣薪规则</w:t>
            </w:r>
          </w:p>
        </w:tc>
      </w:tr>
      <w:tr w14:paraId="2EA5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25B6E84E">
            <w:pPr>
              <w:spacing w:after="0" w:line="240" w:lineRule="auto"/>
              <w:jc w:val="left"/>
            </w:pPr>
            <w:r>
              <w:rPr>
                <w:rFonts w:ascii="宋体" w:hAnsi="宋体" w:eastAsia="宋体"/>
                <w:sz w:val="20"/>
              </w:rPr>
              <w:t>事假</w:t>
            </w:r>
          </w:p>
        </w:tc>
        <w:tc>
          <w:tcPr>
            <w:tcW w:w="2268" w:type="dxa"/>
            <w:shd w:val="clear" w:color="auto" w:fill="EBF0FA"/>
          </w:tcPr>
          <w:p w14:paraId="5E83C73F">
            <w:pPr>
              <w:spacing w:after="0" w:line="240" w:lineRule="auto"/>
              <w:jc w:val="left"/>
            </w:pPr>
            <w:r>
              <w:rPr>
                <w:rFonts w:ascii="宋体" w:hAnsi="宋体" w:eastAsia="宋体"/>
                <w:sz w:val="20"/>
              </w:rPr>
              <w:t>按天扣薪</w:t>
            </w:r>
          </w:p>
        </w:tc>
        <w:tc>
          <w:tcPr>
            <w:tcW w:w="2268" w:type="dxa"/>
            <w:shd w:val="clear" w:color="auto" w:fill="EBF0FA"/>
          </w:tcPr>
          <w:p w14:paraId="451215F0">
            <w:pPr>
              <w:spacing w:after="0" w:line="240" w:lineRule="auto"/>
              <w:jc w:val="left"/>
            </w:pPr>
            <w:r>
              <w:rPr>
                <w:rFonts w:ascii="宋体" w:hAnsi="宋体" w:eastAsia="宋体"/>
                <w:sz w:val="20"/>
              </w:rPr>
              <w:t>部门负责人 → HR</w:t>
            </w:r>
          </w:p>
        </w:tc>
        <w:tc>
          <w:tcPr>
            <w:tcW w:w="2268" w:type="dxa"/>
            <w:shd w:val="clear" w:color="auto" w:fill="EBF0FA"/>
          </w:tcPr>
          <w:p w14:paraId="4219EF5B">
            <w:pPr>
              <w:spacing w:after="0" w:line="240" w:lineRule="auto"/>
              <w:jc w:val="left"/>
            </w:pPr>
          </w:p>
        </w:tc>
      </w:tr>
      <w:tr w14:paraId="3C9F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56477E5">
            <w:pPr>
              <w:spacing w:after="0" w:line="240" w:lineRule="auto"/>
              <w:jc w:val="left"/>
            </w:pPr>
            <w:r>
              <w:rPr>
                <w:rFonts w:ascii="宋体" w:hAnsi="宋体" w:eastAsia="宋体"/>
                <w:sz w:val="20"/>
              </w:rPr>
              <w:t>婚假</w:t>
            </w:r>
          </w:p>
        </w:tc>
        <w:tc>
          <w:tcPr>
            <w:tcW w:w="2268" w:type="dxa"/>
          </w:tcPr>
          <w:p w14:paraId="5018A438">
            <w:pPr>
              <w:spacing w:after="0" w:line="240" w:lineRule="auto"/>
              <w:jc w:val="left"/>
            </w:pPr>
            <w:r>
              <w:rPr>
                <w:rFonts w:ascii="宋体" w:hAnsi="宋体" w:eastAsia="宋体"/>
                <w:sz w:val="20"/>
              </w:rPr>
              <w:t>按国家规定天数</w:t>
            </w:r>
          </w:p>
        </w:tc>
        <w:tc>
          <w:tcPr>
            <w:tcW w:w="2268" w:type="dxa"/>
          </w:tcPr>
          <w:p w14:paraId="58ABF346">
            <w:pPr>
              <w:spacing w:after="0" w:line="240" w:lineRule="auto"/>
              <w:jc w:val="left"/>
            </w:pPr>
            <w:r>
              <w:rPr>
                <w:rFonts w:ascii="宋体" w:hAnsi="宋体" w:eastAsia="宋体"/>
                <w:sz w:val="20"/>
              </w:rPr>
              <w:t>部门负责人 → HR</w:t>
            </w:r>
          </w:p>
        </w:tc>
        <w:tc>
          <w:tcPr>
            <w:tcW w:w="2268" w:type="dxa"/>
          </w:tcPr>
          <w:p w14:paraId="2C8DFD0C">
            <w:pPr>
              <w:spacing w:after="0" w:line="240" w:lineRule="auto"/>
              <w:jc w:val="left"/>
            </w:pPr>
            <w:r>
              <w:rPr>
                <w:rFonts w:ascii="宋体" w:hAnsi="宋体" w:eastAsia="宋体"/>
                <w:sz w:val="20"/>
              </w:rPr>
              <w:t>需提供婚姻证明</w:t>
            </w:r>
          </w:p>
        </w:tc>
      </w:tr>
      <w:tr w14:paraId="4518D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F9E8F58">
            <w:pPr>
              <w:spacing w:after="0" w:line="240" w:lineRule="auto"/>
              <w:jc w:val="left"/>
            </w:pPr>
            <w:r>
              <w:rPr>
                <w:rFonts w:ascii="宋体" w:hAnsi="宋体" w:eastAsia="宋体"/>
                <w:sz w:val="20"/>
              </w:rPr>
              <w:t>产假/陪产假</w:t>
            </w:r>
          </w:p>
        </w:tc>
        <w:tc>
          <w:tcPr>
            <w:tcW w:w="2268" w:type="dxa"/>
            <w:shd w:val="clear" w:color="auto" w:fill="EBF0FA"/>
          </w:tcPr>
          <w:p w14:paraId="711D6D6E">
            <w:pPr>
              <w:spacing w:after="0" w:line="240" w:lineRule="auto"/>
              <w:jc w:val="left"/>
            </w:pPr>
            <w:r>
              <w:rPr>
                <w:rFonts w:ascii="宋体" w:hAnsi="宋体" w:eastAsia="宋体"/>
                <w:sz w:val="20"/>
              </w:rPr>
              <w:t>按国家规定天数</w:t>
            </w:r>
          </w:p>
        </w:tc>
        <w:tc>
          <w:tcPr>
            <w:tcW w:w="2268" w:type="dxa"/>
            <w:shd w:val="clear" w:color="auto" w:fill="EBF0FA"/>
          </w:tcPr>
          <w:p w14:paraId="6FC120EF">
            <w:pPr>
              <w:spacing w:after="0" w:line="240" w:lineRule="auto"/>
              <w:jc w:val="left"/>
            </w:pPr>
            <w:r>
              <w:rPr>
                <w:rFonts w:ascii="宋体" w:hAnsi="宋体" w:eastAsia="宋体"/>
                <w:sz w:val="20"/>
              </w:rPr>
              <w:t>部门负责人 → HR</w:t>
            </w:r>
          </w:p>
        </w:tc>
        <w:tc>
          <w:tcPr>
            <w:tcW w:w="2268" w:type="dxa"/>
            <w:shd w:val="clear" w:color="auto" w:fill="EBF0FA"/>
          </w:tcPr>
          <w:p w14:paraId="232CC3B7">
            <w:pPr>
              <w:spacing w:after="0" w:line="240" w:lineRule="auto"/>
              <w:jc w:val="left"/>
            </w:pPr>
            <w:r>
              <w:rPr>
                <w:rFonts w:ascii="宋体" w:hAnsi="宋体" w:eastAsia="宋体"/>
                <w:sz w:val="20"/>
              </w:rPr>
              <w:t>需提供相关证明材料</w:t>
            </w:r>
          </w:p>
        </w:tc>
      </w:tr>
      <w:tr w14:paraId="6640E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89DAA0D">
            <w:pPr>
              <w:spacing w:after="0" w:line="240" w:lineRule="auto"/>
              <w:jc w:val="left"/>
            </w:pPr>
            <w:r>
              <w:rPr>
                <w:rFonts w:ascii="宋体" w:hAnsi="宋体" w:eastAsia="宋体"/>
                <w:sz w:val="20"/>
              </w:rPr>
              <w:t>丧假</w:t>
            </w:r>
          </w:p>
        </w:tc>
        <w:tc>
          <w:tcPr>
            <w:tcW w:w="2268" w:type="dxa"/>
          </w:tcPr>
          <w:p w14:paraId="3501E81C">
            <w:pPr>
              <w:spacing w:after="0" w:line="240" w:lineRule="auto"/>
              <w:jc w:val="left"/>
            </w:pPr>
            <w:r>
              <w:rPr>
                <w:rFonts w:ascii="宋体" w:hAnsi="宋体" w:eastAsia="宋体"/>
                <w:sz w:val="20"/>
              </w:rPr>
              <w:t>按国家规定天数</w:t>
            </w:r>
          </w:p>
        </w:tc>
        <w:tc>
          <w:tcPr>
            <w:tcW w:w="2268" w:type="dxa"/>
          </w:tcPr>
          <w:p w14:paraId="4C1BBAF7">
            <w:pPr>
              <w:spacing w:after="0" w:line="240" w:lineRule="auto"/>
              <w:jc w:val="left"/>
            </w:pPr>
            <w:r>
              <w:rPr>
                <w:rFonts w:ascii="宋体" w:hAnsi="宋体" w:eastAsia="宋体"/>
                <w:sz w:val="20"/>
              </w:rPr>
              <w:t>部门负责人 → HR</w:t>
            </w:r>
          </w:p>
        </w:tc>
        <w:tc>
          <w:tcPr>
            <w:tcW w:w="2268" w:type="dxa"/>
          </w:tcPr>
          <w:p w14:paraId="3EFFB867">
            <w:pPr>
              <w:spacing w:after="0" w:line="240" w:lineRule="auto"/>
              <w:jc w:val="left"/>
            </w:pPr>
          </w:p>
        </w:tc>
      </w:tr>
      <w:tr w14:paraId="317DA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40B00C50">
            <w:pPr>
              <w:spacing w:after="0" w:line="240" w:lineRule="auto"/>
              <w:jc w:val="left"/>
            </w:pPr>
            <w:r>
              <w:rPr>
                <w:rFonts w:ascii="宋体" w:hAnsi="宋体" w:eastAsia="宋体"/>
                <w:sz w:val="20"/>
              </w:rPr>
              <w:t>调休</w:t>
            </w:r>
          </w:p>
        </w:tc>
        <w:tc>
          <w:tcPr>
            <w:tcW w:w="2268" w:type="dxa"/>
            <w:shd w:val="clear" w:color="auto" w:fill="EBF0FA"/>
          </w:tcPr>
          <w:p w14:paraId="7BA940EA">
            <w:pPr>
              <w:spacing w:after="0" w:line="240" w:lineRule="auto"/>
              <w:jc w:val="left"/>
            </w:pPr>
            <w:r>
              <w:rPr>
                <w:rFonts w:ascii="宋体" w:hAnsi="宋体" w:eastAsia="宋体"/>
                <w:sz w:val="20"/>
              </w:rPr>
              <w:t>凭加班记录抵扣</w:t>
            </w:r>
          </w:p>
        </w:tc>
        <w:tc>
          <w:tcPr>
            <w:tcW w:w="2268" w:type="dxa"/>
            <w:shd w:val="clear" w:color="auto" w:fill="EBF0FA"/>
          </w:tcPr>
          <w:p w14:paraId="5FC9E30F">
            <w:pPr>
              <w:spacing w:after="0" w:line="240" w:lineRule="auto"/>
              <w:jc w:val="left"/>
            </w:pPr>
            <w:r>
              <w:rPr>
                <w:rFonts w:ascii="宋体" w:hAnsi="宋体" w:eastAsia="宋体"/>
                <w:sz w:val="20"/>
              </w:rPr>
              <w:t>部门负责人</w:t>
            </w:r>
          </w:p>
        </w:tc>
        <w:tc>
          <w:tcPr>
            <w:tcW w:w="2268" w:type="dxa"/>
            <w:shd w:val="clear" w:color="auto" w:fill="EBF0FA"/>
          </w:tcPr>
          <w:p w14:paraId="12A37243">
            <w:pPr>
              <w:spacing w:after="0" w:line="240" w:lineRule="auto"/>
              <w:jc w:val="left"/>
            </w:pPr>
          </w:p>
        </w:tc>
      </w:tr>
      <w:tr w14:paraId="0E30A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FC5B058">
            <w:pPr>
              <w:spacing w:after="0" w:line="240" w:lineRule="auto"/>
              <w:jc w:val="left"/>
            </w:pPr>
            <w:r>
              <w:rPr>
                <w:rFonts w:ascii="宋体" w:hAnsi="宋体" w:eastAsia="宋体"/>
                <w:sz w:val="20"/>
              </w:rPr>
              <w:t>出差</w:t>
            </w:r>
          </w:p>
        </w:tc>
        <w:tc>
          <w:tcPr>
            <w:tcW w:w="2268" w:type="dxa"/>
          </w:tcPr>
          <w:p w14:paraId="03F6630C">
            <w:pPr>
              <w:spacing w:after="0" w:line="240" w:lineRule="auto"/>
              <w:jc w:val="left"/>
            </w:pPr>
            <w:r>
              <w:rPr>
                <w:rFonts w:ascii="宋体" w:hAnsi="宋体" w:eastAsia="宋体"/>
                <w:sz w:val="20"/>
              </w:rPr>
              <w:t>不扣薪</w:t>
            </w:r>
          </w:p>
        </w:tc>
        <w:tc>
          <w:tcPr>
            <w:tcW w:w="2268" w:type="dxa"/>
          </w:tcPr>
          <w:p w14:paraId="2F8D47B3">
            <w:pPr>
              <w:spacing w:after="0" w:line="240" w:lineRule="auto"/>
              <w:jc w:val="left"/>
            </w:pPr>
            <w:r>
              <w:rPr>
                <w:rFonts w:ascii="宋体" w:hAnsi="宋体" w:eastAsia="宋体"/>
                <w:sz w:val="20"/>
              </w:rPr>
              <w:t>部门负责人 → HR</w:t>
            </w:r>
          </w:p>
        </w:tc>
        <w:tc>
          <w:tcPr>
            <w:tcW w:w="2268" w:type="dxa"/>
          </w:tcPr>
          <w:p w14:paraId="7232AC0B">
            <w:pPr>
              <w:spacing w:after="0" w:line="240" w:lineRule="auto"/>
              <w:jc w:val="left"/>
            </w:pPr>
          </w:p>
        </w:tc>
      </w:tr>
    </w:tbl>
    <w:p w14:paraId="04EE474D">
      <w:pPr>
        <w:spacing w:after="160"/>
        <w:jc w:val="center"/>
      </w:pPr>
      <w:r>
        <w:rPr>
          <w:rFonts w:ascii="宋体" w:hAnsi="宋体" w:eastAsia="宋体"/>
          <w:i/>
          <w:color w:val="888888"/>
          <w:sz w:val="18"/>
        </w:rPr>
        <w:t>表4-4  假期类型说明</w:t>
      </w:r>
    </w:p>
    <w:p w14:paraId="44F4F14B">
      <w:pPr>
        <w:spacing w:before="160" w:after="60"/>
      </w:pPr>
      <w:r>
        <w:rPr>
          <w:rFonts w:ascii="宋体" w:hAnsi="宋体" w:eastAsia="宋体"/>
          <w:b/>
          <w:color w:val="2E6EB4"/>
          <w:sz w:val="24"/>
        </w:rPr>
        <w:t>假期申请流程</w:t>
      </w:r>
    </w:p>
    <w:p w14:paraId="0D9DA26D">
      <w:pPr>
        <w:spacing w:after="60" w:line="360" w:lineRule="exact"/>
        <w:ind w:left="170"/>
      </w:pPr>
      <w:r>
        <w:rPr>
          <w:rFonts w:ascii="宋体" w:hAnsi="宋体" w:eastAsia="宋体"/>
          <w:sz w:val="22"/>
        </w:rPr>
        <w:t>• 员工在系统中发起请假申请（员工服务端入口），填写假期类型、开始时间、结束时间、原因</w:t>
      </w:r>
    </w:p>
    <w:p w14:paraId="2DF6EEC1">
      <w:pPr>
        <w:spacing w:after="60" w:line="360" w:lineRule="exact"/>
        <w:ind w:left="170"/>
      </w:pPr>
      <w:r>
        <w:rPr>
          <w:rFonts w:ascii="宋体" w:hAnsi="宋体" w:eastAsia="宋体"/>
          <w:sz w:val="22"/>
        </w:rPr>
        <w:t>• 系统自动计算请假天数（排除节假日和周末）</w:t>
      </w:r>
    </w:p>
    <w:p w14:paraId="07C4BA53">
      <w:pPr>
        <w:spacing w:after="60" w:line="360" w:lineRule="exact"/>
        <w:ind w:left="170"/>
      </w:pPr>
      <w:r>
        <w:rPr>
          <w:rFonts w:ascii="宋体" w:hAnsi="宋体" w:eastAsia="宋体"/>
          <w:sz w:val="22"/>
        </w:rPr>
        <w:t>• 经直属部门负责人 → HR审批后生效</w:t>
      </w:r>
    </w:p>
    <w:p w14:paraId="105B2E48">
      <w:pPr>
        <w:spacing w:after="60" w:line="360" w:lineRule="exact"/>
        <w:ind w:left="170"/>
      </w:pPr>
      <w:r>
        <w:rPr>
          <w:rFonts w:ascii="宋体" w:hAnsi="宋体" w:eastAsia="宋体"/>
          <w:sz w:val="22"/>
        </w:rPr>
        <w:t>• 审批通过后自动同步至考勤记录，对应日期标记为对应假期类型</w:t>
      </w:r>
    </w:p>
    <w:p w14:paraId="206F2F27">
      <w:pPr>
        <w:spacing w:after="60" w:line="360" w:lineRule="exact"/>
        <w:ind w:left="170"/>
      </w:pPr>
      <w:r>
        <w:rPr>
          <w:rFonts w:ascii="宋体" w:hAnsi="宋体" w:eastAsia="宋体"/>
          <w:sz w:val="22"/>
        </w:rPr>
        <w:t>• 年假余额自动扣减</w:t>
      </w:r>
    </w:p>
    <w:p w14:paraId="4B53F8CC">
      <w:r>
        <w:rPr>
          <w:rFonts w:ascii="宋体" w:hAnsi="宋体" w:eastAsia="宋体"/>
          <w:b/>
          <w:color w:val="C0392B"/>
          <w:sz w:val="22"/>
        </w:rPr>
        <w:t>【待补充】</w:t>
      </w:r>
      <w:r>
        <w:rPr>
          <w:rFonts w:ascii="宋体" w:hAnsi="宋体" w:eastAsia="宋体"/>
          <w:i/>
          <w:color w:val="C0392B"/>
          <w:sz w:val="20"/>
        </w:rPr>
        <w:t xml:space="preserve">  请补充：年假计算规则（如按入职日期每年几天、是否按工龄递增）；病假薪资扣减规则；跨月假期是否需要分别计算</w:t>
      </w:r>
    </w:p>
    <w:p w14:paraId="3DFEF57C">
      <w:pPr>
        <w:spacing w:after="120"/>
      </w:pPr>
      <w:r>
        <w:rPr>
          <w:color w:val="CC6666"/>
          <w:sz w:val="20"/>
        </w:rPr>
        <w:t>____________________________________________________________</w:t>
      </w:r>
    </w:p>
    <w:p w14:paraId="58A89645">
      <w:pPr>
        <w:spacing w:before="240" w:after="80"/>
      </w:pPr>
      <w:r>
        <w:rPr>
          <w:rFonts w:ascii="宋体" w:hAnsi="宋体" w:eastAsia="宋体"/>
          <w:b/>
          <w:color w:val="1A3C6E"/>
          <w:sz w:val="26"/>
        </w:rPr>
        <w:t>4.5  社保 &amp; 公积金</w:t>
      </w:r>
    </w:p>
    <w:p w14:paraId="36F9A3FB">
      <w:pPr>
        <w:spacing w:before="160" w:after="60"/>
      </w:pPr>
      <w:r>
        <w:rPr>
          <w:rFonts w:ascii="宋体" w:hAnsi="宋体" w:eastAsia="宋体"/>
          <w:b/>
          <w:color w:val="2E6EB4"/>
          <w:sz w:val="24"/>
        </w:rPr>
        <w:t>模块概述</w:t>
      </w:r>
    </w:p>
    <w:p w14:paraId="61B1BF92">
      <w:pPr>
        <w:spacing w:after="80" w:line="360" w:lineRule="exact"/>
      </w:pPr>
      <w:r>
        <w:rPr>
          <w:rFonts w:ascii="宋体" w:hAnsi="宋体" w:eastAsia="宋体"/>
          <w:b w:val="0"/>
          <w:i w:val="0"/>
          <w:sz w:val="22"/>
        </w:rPr>
        <w:t>社保&amp;公积金模块负责管理所有在职员工的社保和公积金参保信息，记录每月缴纳明细，支持增员（新员工入职）、减员（员工离职）、基数调整等操作，由人事专员发起，社保专员（Louis）执行确认。</w:t>
      </w:r>
    </w:p>
    <w:p w14:paraId="30CB0F2D">
      <w:pPr>
        <w:spacing w:before="160" w:after="60"/>
      </w:pPr>
      <w:r>
        <w:rPr>
          <w:rFonts w:ascii="宋体" w:hAnsi="宋体" w:eastAsia="宋体"/>
          <w:b/>
          <w:color w:val="2E6EB4"/>
          <w:sz w:val="24"/>
        </w:rPr>
        <w:t>核心功能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6A2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20A8AC1F">
            <w:pPr>
              <w:spacing w:after="0" w:line="240" w:lineRule="auto"/>
              <w:jc w:val="center"/>
            </w:pPr>
            <w:r>
              <w:rPr>
                <w:rFonts w:ascii="宋体" w:hAnsi="宋体" w:eastAsia="宋体"/>
                <w:b/>
                <w:color w:val="FFFFFF"/>
                <w:sz w:val="20"/>
              </w:rPr>
              <w:t>功能</w:t>
            </w:r>
          </w:p>
        </w:tc>
        <w:tc>
          <w:tcPr>
            <w:tcW w:w="4536" w:type="dxa"/>
            <w:shd w:val="clear" w:color="auto" w:fill="1A3C6E"/>
          </w:tcPr>
          <w:p w14:paraId="33561537">
            <w:pPr>
              <w:spacing w:after="0" w:line="240" w:lineRule="auto"/>
              <w:jc w:val="center"/>
            </w:pPr>
            <w:r>
              <w:rPr>
                <w:rFonts w:ascii="宋体" w:hAnsi="宋体" w:eastAsia="宋体"/>
                <w:b/>
                <w:color w:val="FFFFFF"/>
                <w:sz w:val="20"/>
              </w:rPr>
              <w:t>说明</w:t>
            </w:r>
          </w:p>
        </w:tc>
      </w:tr>
      <w:tr w14:paraId="1BB3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5D77B2E">
            <w:pPr>
              <w:spacing w:after="0" w:line="240" w:lineRule="auto"/>
              <w:jc w:val="left"/>
            </w:pPr>
            <w:r>
              <w:rPr>
                <w:rFonts w:ascii="宋体" w:hAnsi="宋体" w:eastAsia="宋体"/>
                <w:sz w:val="20"/>
              </w:rPr>
              <w:t>参保信息管理</w:t>
            </w:r>
          </w:p>
        </w:tc>
        <w:tc>
          <w:tcPr>
            <w:tcW w:w="4536" w:type="dxa"/>
            <w:shd w:val="clear" w:color="auto" w:fill="EBF0FA"/>
          </w:tcPr>
          <w:p w14:paraId="3888D417">
            <w:pPr>
              <w:spacing w:after="0" w:line="240" w:lineRule="auto"/>
              <w:jc w:val="left"/>
            </w:pPr>
            <w:r>
              <w:rPr>
                <w:rFonts w:ascii="宋体" w:hAnsi="宋体" w:eastAsia="宋体"/>
                <w:sz w:val="20"/>
              </w:rPr>
              <w:t>维护每位员工的社保缴纳城市、险种、缴纳比例、缴纳基数</w:t>
            </w:r>
          </w:p>
        </w:tc>
      </w:tr>
      <w:tr w14:paraId="7765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C73F1D4">
            <w:pPr>
              <w:spacing w:after="0" w:line="240" w:lineRule="auto"/>
              <w:jc w:val="left"/>
            </w:pPr>
            <w:r>
              <w:rPr>
                <w:rFonts w:ascii="宋体" w:hAnsi="宋体" w:eastAsia="宋体"/>
                <w:sz w:val="20"/>
              </w:rPr>
              <w:t>月度缴纳记录</w:t>
            </w:r>
          </w:p>
        </w:tc>
        <w:tc>
          <w:tcPr>
            <w:tcW w:w="4536" w:type="dxa"/>
          </w:tcPr>
          <w:p w14:paraId="203F09C8">
            <w:pPr>
              <w:spacing w:after="0" w:line="240" w:lineRule="auto"/>
              <w:jc w:val="left"/>
            </w:pPr>
            <w:r>
              <w:rPr>
                <w:rFonts w:ascii="宋体" w:hAnsi="宋体" w:eastAsia="宋体"/>
                <w:sz w:val="20"/>
              </w:rPr>
              <w:t>记录每月社保/公积金实际缴纳金额（公司缴纳部分+个人缴纳部分）</w:t>
            </w:r>
          </w:p>
        </w:tc>
      </w:tr>
      <w:tr w14:paraId="44154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43AA4FE">
            <w:pPr>
              <w:spacing w:after="0" w:line="240" w:lineRule="auto"/>
              <w:jc w:val="left"/>
            </w:pPr>
            <w:r>
              <w:rPr>
                <w:rFonts w:ascii="宋体" w:hAnsi="宋体" w:eastAsia="宋体"/>
                <w:sz w:val="20"/>
              </w:rPr>
              <w:t>增员操作</w:t>
            </w:r>
          </w:p>
        </w:tc>
        <w:tc>
          <w:tcPr>
            <w:tcW w:w="4536" w:type="dxa"/>
            <w:shd w:val="clear" w:color="auto" w:fill="EBF0FA"/>
          </w:tcPr>
          <w:p w14:paraId="26F91D3F">
            <w:pPr>
              <w:spacing w:after="0" w:line="240" w:lineRule="auto"/>
              <w:jc w:val="left"/>
            </w:pPr>
            <w:r>
              <w:rPr>
                <w:rFonts w:ascii="宋体" w:hAnsi="宋体" w:eastAsia="宋体"/>
                <w:sz w:val="20"/>
              </w:rPr>
              <w:t>新员工入职时由人事专员填写参保信息，社保专员确认办理</w:t>
            </w:r>
          </w:p>
        </w:tc>
      </w:tr>
      <w:tr w14:paraId="0888B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7436C7B">
            <w:pPr>
              <w:spacing w:after="0" w:line="240" w:lineRule="auto"/>
              <w:jc w:val="left"/>
            </w:pPr>
            <w:r>
              <w:rPr>
                <w:rFonts w:ascii="宋体" w:hAnsi="宋体" w:eastAsia="宋体"/>
                <w:sz w:val="20"/>
              </w:rPr>
              <w:t>减员操作</w:t>
            </w:r>
          </w:p>
        </w:tc>
        <w:tc>
          <w:tcPr>
            <w:tcW w:w="4536" w:type="dxa"/>
          </w:tcPr>
          <w:p w14:paraId="647DB299">
            <w:pPr>
              <w:spacing w:after="0" w:line="240" w:lineRule="auto"/>
              <w:jc w:val="left"/>
            </w:pPr>
            <w:r>
              <w:rPr>
                <w:rFonts w:ascii="宋体" w:hAnsi="宋体" w:eastAsia="宋体"/>
                <w:sz w:val="20"/>
              </w:rPr>
              <w:t>员工离职时由人事专员发起减员，社保专员确认停缴</w:t>
            </w:r>
          </w:p>
        </w:tc>
      </w:tr>
      <w:tr w14:paraId="0989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8239F0C">
            <w:pPr>
              <w:spacing w:after="0" w:line="240" w:lineRule="auto"/>
              <w:jc w:val="left"/>
            </w:pPr>
            <w:r>
              <w:rPr>
                <w:rFonts w:ascii="宋体" w:hAnsi="宋体" w:eastAsia="宋体"/>
                <w:sz w:val="20"/>
              </w:rPr>
              <w:t>基数调整</w:t>
            </w:r>
          </w:p>
        </w:tc>
        <w:tc>
          <w:tcPr>
            <w:tcW w:w="4536" w:type="dxa"/>
            <w:shd w:val="clear" w:color="auto" w:fill="EBF0FA"/>
          </w:tcPr>
          <w:p w14:paraId="0D58EB1B">
            <w:pPr>
              <w:spacing w:after="0" w:line="240" w:lineRule="auto"/>
              <w:jc w:val="left"/>
            </w:pPr>
            <w:r>
              <w:rPr>
                <w:rFonts w:ascii="宋体" w:hAnsi="宋体" w:eastAsia="宋体"/>
                <w:sz w:val="20"/>
              </w:rPr>
              <w:t>按国家规定进行年度基数调整，HR填写新基数，经审批后生效</w:t>
            </w:r>
          </w:p>
        </w:tc>
      </w:tr>
      <w:tr w14:paraId="5691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1CFE1C5">
            <w:pPr>
              <w:spacing w:after="0" w:line="240" w:lineRule="auto"/>
              <w:jc w:val="left"/>
            </w:pPr>
            <w:r>
              <w:rPr>
                <w:rFonts w:ascii="宋体" w:hAnsi="宋体" w:eastAsia="宋体"/>
                <w:sz w:val="20"/>
              </w:rPr>
              <w:t>补缴</w:t>
            </w:r>
          </w:p>
        </w:tc>
        <w:tc>
          <w:tcPr>
            <w:tcW w:w="4536" w:type="dxa"/>
          </w:tcPr>
          <w:p w14:paraId="0F6F8899">
            <w:pPr>
              <w:spacing w:after="0" w:line="240" w:lineRule="auto"/>
              <w:jc w:val="left"/>
            </w:pPr>
            <w:r>
              <w:rPr>
                <w:rFonts w:ascii="宋体" w:hAnsi="宋体" w:eastAsia="宋体"/>
                <w:sz w:val="20"/>
              </w:rPr>
              <w:t>因延误等原因需补缴时，记录补缴月份和金额</w:t>
            </w:r>
          </w:p>
        </w:tc>
      </w:tr>
      <w:tr w14:paraId="5E0C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33D8BC8">
            <w:pPr>
              <w:spacing w:after="0" w:line="240" w:lineRule="auto"/>
              <w:jc w:val="left"/>
            </w:pPr>
            <w:r>
              <w:rPr>
                <w:rFonts w:ascii="宋体" w:hAnsi="宋体" w:eastAsia="宋体"/>
                <w:sz w:val="20"/>
              </w:rPr>
              <w:t>数据导出</w:t>
            </w:r>
          </w:p>
        </w:tc>
        <w:tc>
          <w:tcPr>
            <w:tcW w:w="4536" w:type="dxa"/>
            <w:shd w:val="clear" w:color="auto" w:fill="EBF0FA"/>
          </w:tcPr>
          <w:p w14:paraId="26107F9D">
            <w:pPr>
              <w:spacing w:after="0" w:line="240" w:lineRule="auto"/>
              <w:jc w:val="left"/>
            </w:pPr>
            <w:r>
              <w:rPr>
                <w:rFonts w:ascii="宋体" w:hAnsi="宋体" w:eastAsia="宋体"/>
                <w:sz w:val="20"/>
              </w:rPr>
              <w:t>支持导出月度社保/公积金缴纳汇总表（用于对账）</w:t>
            </w:r>
          </w:p>
        </w:tc>
      </w:tr>
    </w:tbl>
    <w:p w14:paraId="7A4E6DBA">
      <w:pPr>
        <w:spacing w:after="160"/>
        <w:jc w:val="center"/>
      </w:pPr>
      <w:r>
        <w:rPr>
          <w:rFonts w:ascii="宋体" w:hAnsi="宋体" w:eastAsia="宋体"/>
          <w:i/>
          <w:color w:val="888888"/>
          <w:sz w:val="18"/>
        </w:rPr>
        <w:t>表4-5  社保&amp;公积金功能说明</w:t>
      </w:r>
    </w:p>
    <w:p w14:paraId="561FAEC9">
      <w:pPr>
        <w:spacing w:before="160" w:after="60"/>
      </w:pPr>
      <w:r>
        <w:rPr>
          <w:rFonts w:ascii="宋体" w:hAnsi="宋体" w:eastAsia="宋体"/>
          <w:b/>
          <w:color w:val="2E6EB4"/>
          <w:sz w:val="24"/>
        </w:rPr>
        <w:t>社保险种说明（上海）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4BCB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C6E"/>
          </w:tcPr>
          <w:p w14:paraId="5B384629">
            <w:pPr>
              <w:spacing w:after="0" w:line="240" w:lineRule="auto"/>
              <w:jc w:val="center"/>
            </w:pPr>
            <w:r>
              <w:rPr>
                <w:rFonts w:ascii="宋体" w:hAnsi="宋体" w:eastAsia="宋体"/>
                <w:b/>
                <w:color w:val="FFFFFF"/>
                <w:sz w:val="20"/>
              </w:rPr>
              <w:t>险种</w:t>
            </w:r>
          </w:p>
        </w:tc>
        <w:tc>
          <w:tcPr>
            <w:tcW w:w="2268" w:type="dxa"/>
            <w:shd w:val="clear" w:color="auto" w:fill="1A3C6E"/>
          </w:tcPr>
          <w:p w14:paraId="381238E7">
            <w:pPr>
              <w:spacing w:after="0" w:line="240" w:lineRule="auto"/>
              <w:jc w:val="center"/>
            </w:pPr>
            <w:r>
              <w:rPr>
                <w:rFonts w:ascii="宋体" w:hAnsi="宋体" w:eastAsia="宋体"/>
                <w:b/>
                <w:color w:val="FFFFFF"/>
                <w:sz w:val="20"/>
              </w:rPr>
              <w:t>公司缴纳比例</w:t>
            </w:r>
          </w:p>
        </w:tc>
        <w:tc>
          <w:tcPr>
            <w:tcW w:w="2268" w:type="dxa"/>
            <w:shd w:val="clear" w:color="auto" w:fill="1A3C6E"/>
          </w:tcPr>
          <w:p w14:paraId="7EA24B28">
            <w:pPr>
              <w:spacing w:after="0" w:line="240" w:lineRule="auto"/>
              <w:jc w:val="center"/>
            </w:pPr>
            <w:r>
              <w:rPr>
                <w:rFonts w:ascii="宋体" w:hAnsi="宋体" w:eastAsia="宋体"/>
                <w:b/>
                <w:color w:val="FFFFFF"/>
                <w:sz w:val="20"/>
              </w:rPr>
              <w:t>个人缴纳比例</w:t>
            </w:r>
          </w:p>
        </w:tc>
        <w:tc>
          <w:tcPr>
            <w:tcW w:w="2268" w:type="dxa"/>
            <w:shd w:val="clear" w:color="auto" w:fill="1A3C6E"/>
          </w:tcPr>
          <w:p w14:paraId="4CC020C3">
            <w:pPr>
              <w:spacing w:after="0" w:line="240" w:lineRule="auto"/>
              <w:jc w:val="center"/>
            </w:pPr>
            <w:r>
              <w:rPr>
                <w:rFonts w:ascii="宋体" w:hAnsi="宋体" w:eastAsia="宋体"/>
                <w:b/>
                <w:color w:val="FFFFFF"/>
                <w:sz w:val="20"/>
              </w:rPr>
              <w:t>备注</w:t>
            </w:r>
          </w:p>
        </w:tc>
      </w:tr>
      <w:tr w14:paraId="14EC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2364E3D0">
            <w:pPr>
              <w:spacing w:after="0" w:line="240" w:lineRule="auto"/>
              <w:jc w:val="left"/>
            </w:pPr>
            <w:r>
              <w:rPr>
                <w:rFonts w:ascii="宋体" w:hAnsi="宋体" w:eastAsia="宋体"/>
                <w:sz w:val="20"/>
              </w:rPr>
              <w:t>养老保险</w:t>
            </w:r>
          </w:p>
        </w:tc>
        <w:tc>
          <w:tcPr>
            <w:tcW w:w="2268" w:type="dxa"/>
            <w:shd w:val="clear" w:color="auto" w:fill="EBF0FA"/>
          </w:tcPr>
          <w:p w14:paraId="645C175B">
            <w:pPr>
              <w:spacing w:after="0" w:line="240" w:lineRule="auto"/>
              <w:jc w:val="left"/>
            </w:pPr>
            <w:r>
              <w:rPr>
                <w:rFonts w:ascii="宋体" w:hAnsi="宋体" w:eastAsia="宋体"/>
                <w:sz w:val="20"/>
              </w:rPr>
              <w:t>16%</w:t>
            </w:r>
          </w:p>
        </w:tc>
        <w:tc>
          <w:tcPr>
            <w:tcW w:w="2268" w:type="dxa"/>
            <w:shd w:val="clear" w:color="auto" w:fill="EBF0FA"/>
          </w:tcPr>
          <w:p w14:paraId="7604FDA3">
            <w:pPr>
              <w:spacing w:after="0" w:line="240" w:lineRule="auto"/>
              <w:jc w:val="left"/>
            </w:pPr>
            <w:r>
              <w:rPr>
                <w:rFonts w:ascii="宋体" w:hAnsi="宋体" w:eastAsia="宋体"/>
                <w:sz w:val="20"/>
              </w:rPr>
              <w:t>8%</w:t>
            </w:r>
          </w:p>
        </w:tc>
        <w:tc>
          <w:tcPr>
            <w:tcW w:w="2268" w:type="dxa"/>
            <w:shd w:val="clear" w:color="auto" w:fill="EBF0FA"/>
          </w:tcPr>
          <w:p w14:paraId="0DAC4722">
            <w:pPr>
              <w:spacing w:after="0" w:line="240" w:lineRule="auto"/>
              <w:jc w:val="left"/>
            </w:pPr>
          </w:p>
        </w:tc>
      </w:tr>
      <w:tr w14:paraId="5BA0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6E61B3C">
            <w:pPr>
              <w:spacing w:after="0" w:line="240" w:lineRule="auto"/>
              <w:jc w:val="left"/>
            </w:pPr>
            <w:r>
              <w:rPr>
                <w:rFonts w:ascii="宋体" w:hAnsi="宋体" w:eastAsia="宋体"/>
                <w:sz w:val="20"/>
              </w:rPr>
              <w:t>医疗保险</w:t>
            </w:r>
          </w:p>
        </w:tc>
        <w:tc>
          <w:tcPr>
            <w:tcW w:w="2268" w:type="dxa"/>
          </w:tcPr>
          <w:p w14:paraId="4F0687EE">
            <w:pPr>
              <w:spacing w:after="0" w:line="240" w:lineRule="auto"/>
              <w:jc w:val="left"/>
            </w:pPr>
            <w:r>
              <w:rPr>
                <w:rFonts w:ascii="宋体" w:hAnsi="宋体" w:eastAsia="宋体"/>
                <w:sz w:val="20"/>
              </w:rPr>
              <w:t>10%</w:t>
            </w:r>
          </w:p>
        </w:tc>
        <w:tc>
          <w:tcPr>
            <w:tcW w:w="2268" w:type="dxa"/>
          </w:tcPr>
          <w:p w14:paraId="1ECB6501">
            <w:pPr>
              <w:spacing w:after="0" w:line="240" w:lineRule="auto"/>
              <w:jc w:val="left"/>
            </w:pPr>
            <w:r>
              <w:rPr>
                <w:rFonts w:ascii="宋体" w:hAnsi="宋体" w:eastAsia="宋体"/>
                <w:sz w:val="20"/>
              </w:rPr>
              <w:t>2%+3元</w:t>
            </w:r>
          </w:p>
        </w:tc>
        <w:tc>
          <w:tcPr>
            <w:tcW w:w="2268" w:type="dxa"/>
          </w:tcPr>
          <w:p w14:paraId="04A7C53B">
            <w:pPr>
              <w:spacing w:after="0" w:line="240" w:lineRule="auto"/>
              <w:jc w:val="left"/>
            </w:pPr>
          </w:p>
        </w:tc>
      </w:tr>
      <w:tr w14:paraId="2C693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1B38FF0D">
            <w:pPr>
              <w:spacing w:after="0" w:line="240" w:lineRule="auto"/>
              <w:jc w:val="left"/>
            </w:pPr>
            <w:r>
              <w:rPr>
                <w:rFonts w:ascii="宋体" w:hAnsi="宋体" w:eastAsia="宋体"/>
                <w:sz w:val="20"/>
              </w:rPr>
              <w:t>失业保险</w:t>
            </w:r>
          </w:p>
        </w:tc>
        <w:tc>
          <w:tcPr>
            <w:tcW w:w="2268" w:type="dxa"/>
            <w:shd w:val="clear" w:color="auto" w:fill="EBF0FA"/>
          </w:tcPr>
          <w:p w14:paraId="2AD89E4A">
            <w:pPr>
              <w:spacing w:after="0" w:line="240" w:lineRule="auto"/>
              <w:jc w:val="left"/>
            </w:pPr>
            <w:r>
              <w:rPr>
                <w:rFonts w:ascii="宋体" w:hAnsi="宋体" w:eastAsia="宋体"/>
                <w:sz w:val="20"/>
              </w:rPr>
              <w:t>0.5%</w:t>
            </w:r>
          </w:p>
        </w:tc>
        <w:tc>
          <w:tcPr>
            <w:tcW w:w="2268" w:type="dxa"/>
            <w:shd w:val="clear" w:color="auto" w:fill="EBF0FA"/>
          </w:tcPr>
          <w:p w14:paraId="41406C2B">
            <w:pPr>
              <w:spacing w:after="0" w:line="240" w:lineRule="auto"/>
              <w:jc w:val="left"/>
            </w:pPr>
            <w:r>
              <w:rPr>
                <w:rFonts w:ascii="宋体" w:hAnsi="宋体" w:eastAsia="宋体"/>
                <w:sz w:val="20"/>
              </w:rPr>
              <w:t>0.5%</w:t>
            </w:r>
          </w:p>
        </w:tc>
        <w:tc>
          <w:tcPr>
            <w:tcW w:w="2268" w:type="dxa"/>
            <w:shd w:val="clear" w:color="auto" w:fill="EBF0FA"/>
          </w:tcPr>
          <w:p w14:paraId="6B2C1D3D">
            <w:pPr>
              <w:spacing w:after="0" w:line="240" w:lineRule="auto"/>
              <w:jc w:val="left"/>
            </w:pPr>
          </w:p>
        </w:tc>
      </w:tr>
      <w:tr w14:paraId="5CC6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12DF35D">
            <w:pPr>
              <w:spacing w:after="0" w:line="240" w:lineRule="auto"/>
              <w:jc w:val="left"/>
            </w:pPr>
            <w:r>
              <w:rPr>
                <w:rFonts w:ascii="宋体" w:hAnsi="宋体" w:eastAsia="宋体"/>
                <w:sz w:val="20"/>
              </w:rPr>
              <w:t>工伤保险</w:t>
            </w:r>
          </w:p>
        </w:tc>
        <w:tc>
          <w:tcPr>
            <w:tcW w:w="2268" w:type="dxa"/>
          </w:tcPr>
          <w:p w14:paraId="4598D0E7">
            <w:pPr>
              <w:spacing w:after="0" w:line="240" w:lineRule="auto"/>
              <w:jc w:val="left"/>
            </w:pPr>
            <w:r>
              <w:rPr>
                <w:rFonts w:ascii="宋体" w:hAnsi="宋体" w:eastAsia="宋体"/>
                <w:sz w:val="20"/>
              </w:rPr>
              <w:t>按行业基准</w:t>
            </w:r>
          </w:p>
        </w:tc>
        <w:tc>
          <w:tcPr>
            <w:tcW w:w="2268" w:type="dxa"/>
          </w:tcPr>
          <w:p w14:paraId="43F120B1">
            <w:pPr>
              <w:spacing w:after="0" w:line="240" w:lineRule="auto"/>
              <w:jc w:val="left"/>
            </w:pPr>
            <w:r>
              <w:rPr>
                <w:rFonts w:ascii="宋体" w:hAnsi="宋体" w:eastAsia="宋体"/>
                <w:sz w:val="20"/>
              </w:rPr>
              <w:t>0</w:t>
            </w:r>
          </w:p>
        </w:tc>
        <w:tc>
          <w:tcPr>
            <w:tcW w:w="2268" w:type="dxa"/>
          </w:tcPr>
          <w:p w14:paraId="1AD1091A">
            <w:pPr>
              <w:spacing w:after="0" w:line="240" w:lineRule="auto"/>
              <w:jc w:val="left"/>
            </w:pPr>
          </w:p>
        </w:tc>
      </w:tr>
      <w:tr w14:paraId="3462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1BE74D5D">
            <w:pPr>
              <w:spacing w:after="0" w:line="240" w:lineRule="auto"/>
              <w:jc w:val="left"/>
            </w:pPr>
            <w:r>
              <w:rPr>
                <w:rFonts w:ascii="宋体" w:hAnsi="宋体" w:eastAsia="宋体"/>
                <w:sz w:val="20"/>
              </w:rPr>
              <w:t>生育保险</w:t>
            </w:r>
          </w:p>
        </w:tc>
        <w:tc>
          <w:tcPr>
            <w:tcW w:w="2268" w:type="dxa"/>
            <w:shd w:val="clear" w:color="auto" w:fill="EBF0FA"/>
          </w:tcPr>
          <w:p w14:paraId="41CBEA47">
            <w:pPr>
              <w:spacing w:after="0" w:line="240" w:lineRule="auto"/>
              <w:jc w:val="left"/>
            </w:pPr>
            <w:r>
              <w:rPr>
                <w:rFonts w:ascii="宋体" w:hAnsi="宋体" w:eastAsia="宋体"/>
                <w:sz w:val="20"/>
              </w:rPr>
              <w:t>1%</w:t>
            </w:r>
          </w:p>
        </w:tc>
        <w:tc>
          <w:tcPr>
            <w:tcW w:w="2268" w:type="dxa"/>
            <w:shd w:val="clear" w:color="auto" w:fill="EBF0FA"/>
          </w:tcPr>
          <w:p w14:paraId="5A7FCD71">
            <w:pPr>
              <w:spacing w:after="0" w:line="240" w:lineRule="auto"/>
              <w:jc w:val="left"/>
            </w:pPr>
            <w:r>
              <w:rPr>
                <w:rFonts w:ascii="宋体" w:hAnsi="宋体" w:eastAsia="宋体"/>
                <w:sz w:val="20"/>
              </w:rPr>
              <w:t>0</w:t>
            </w:r>
          </w:p>
        </w:tc>
        <w:tc>
          <w:tcPr>
            <w:tcW w:w="2268" w:type="dxa"/>
            <w:shd w:val="clear" w:color="auto" w:fill="EBF0FA"/>
          </w:tcPr>
          <w:p w14:paraId="43B8DEF9">
            <w:pPr>
              <w:spacing w:after="0" w:line="240" w:lineRule="auto"/>
              <w:jc w:val="left"/>
            </w:pPr>
          </w:p>
        </w:tc>
      </w:tr>
      <w:tr w14:paraId="3707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F5403AE">
            <w:pPr>
              <w:spacing w:after="0" w:line="240" w:lineRule="auto"/>
              <w:jc w:val="left"/>
            </w:pPr>
            <w:r>
              <w:rPr>
                <w:rFonts w:ascii="宋体" w:hAnsi="宋体" w:eastAsia="宋体"/>
                <w:sz w:val="20"/>
              </w:rPr>
              <w:t>住房公积金</w:t>
            </w:r>
          </w:p>
        </w:tc>
        <w:tc>
          <w:tcPr>
            <w:tcW w:w="2268" w:type="dxa"/>
          </w:tcPr>
          <w:p w14:paraId="7547A181">
            <w:pPr>
              <w:spacing w:after="0" w:line="240" w:lineRule="auto"/>
              <w:jc w:val="left"/>
            </w:pPr>
            <w:r>
              <w:rPr>
                <w:rFonts w:ascii="宋体" w:hAnsi="宋体" w:eastAsia="宋体"/>
                <w:sz w:val="20"/>
              </w:rPr>
              <w:t>7%（可配置）</w:t>
            </w:r>
          </w:p>
        </w:tc>
        <w:tc>
          <w:tcPr>
            <w:tcW w:w="2268" w:type="dxa"/>
          </w:tcPr>
          <w:p w14:paraId="3EB0C542">
            <w:pPr>
              <w:spacing w:after="0" w:line="240" w:lineRule="auto"/>
              <w:jc w:val="left"/>
            </w:pPr>
            <w:r>
              <w:rPr>
                <w:rFonts w:ascii="宋体" w:hAnsi="宋体" w:eastAsia="宋体"/>
                <w:sz w:val="20"/>
              </w:rPr>
              <w:t>7%（可配置）</w:t>
            </w:r>
          </w:p>
        </w:tc>
        <w:tc>
          <w:tcPr>
            <w:tcW w:w="2268" w:type="dxa"/>
          </w:tcPr>
          <w:p w14:paraId="73F25E26">
            <w:pPr>
              <w:spacing w:after="0" w:line="240" w:lineRule="auto"/>
              <w:jc w:val="left"/>
            </w:pPr>
          </w:p>
        </w:tc>
      </w:tr>
      <w:tr w14:paraId="40BE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6AADC063">
            <w:pPr>
              <w:spacing w:after="0" w:line="240" w:lineRule="auto"/>
              <w:jc w:val="left"/>
            </w:pPr>
            <w:r>
              <w:rPr>
                <w:rFonts w:ascii="宋体" w:hAnsi="宋体" w:eastAsia="宋体"/>
                <w:sz w:val="20"/>
              </w:rPr>
              <w:t>补充公积金</w:t>
            </w:r>
          </w:p>
        </w:tc>
        <w:tc>
          <w:tcPr>
            <w:tcW w:w="2268" w:type="dxa"/>
            <w:shd w:val="clear" w:color="auto" w:fill="EBF0FA"/>
          </w:tcPr>
          <w:p w14:paraId="4B1374F8">
            <w:pPr>
              <w:spacing w:after="0" w:line="240" w:lineRule="auto"/>
              <w:jc w:val="left"/>
            </w:pPr>
            <w:r>
              <w:rPr>
                <w:rFonts w:ascii="宋体" w:hAnsi="宋体" w:eastAsia="宋体"/>
                <w:sz w:val="20"/>
              </w:rPr>
              <w:t>可配置</w:t>
            </w:r>
          </w:p>
        </w:tc>
        <w:tc>
          <w:tcPr>
            <w:tcW w:w="2268" w:type="dxa"/>
            <w:shd w:val="clear" w:color="auto" w:fill="EBF0FA"/>
          </w:tcPr>
          <w:p w14:paraId="5998A545">
            <w:pPr>
              <w:spacing w:after="0" w:line="240" w:lineRule="auto"/>
              <w:jc w:val="left"/>
            </w:pPr>
            <w:r>
              <w:rPr>
                <w:rFonts w:ascii="宋体" w:hAnsi="宋体" w:eastAsia="宋体"/>
                <w:sz w:val="20"/>
              </w:rPr>
              <w:t>0</w:t>
            </w:r>
          </w:p>
        </w:tc>
        <w:tc>
          <w:tcPr>
            <w:tcW w:w="2268" w:type="dxa"/>
            <w:shd w:val="clear" w:color="auto" w:fill="EBF0FA"/>
          </w:tcPr>
          <w:p w14:paraId="5B272703">
            <w:pPr>
              <w:spacing w:after="0" w:line="240" w:lineRule="auto"/>
              <w:jc w:val="left"/>
            </w:pPr>
            <w:r>
              <w:rPr>
                <w:rFonts w:ascii="宋体" w:hAnsi="宋体" w:eastAsia="宋体"/>
                <w:sz w:val="20"/>
              </w:rPr>
              <w:t>视员工类型</w:t>
            </w:r>
          </w:p>
        </w:tc>
      </w:tr>
    </w:tbl>
    <w:p w14:paraId="5F096494">
      <w:pPr>
        <w:spacing w:after="160"/>
        <w:jc w:val="center"/>
      </w:pPr>
      <w:r>
        <w:rPr>
          <w:rFonts w:ascii="宋体" w:hAnsi="宋体" w:eastAsia="宋体"/>
          <w:i/>
          <w:color w:val="888888"/>
          <w:sz w:val="18"/>
        </w:rPr>
        <w:t>表4-6  上海社保险种及缴纳比例（参考，以实际政策为准）</w:t>
      </w:r>
    </w:p>
    <w:p w14:paraId="47CFE034">
      <w:r>
        <w:rPr>
          <w:rFonts w:ascii="宋体" w:hAnsi="宋体" w:eastAsia="宋体"/>
          <w:b/>
          <w:color w:val="C0392B"/>
          <w:sz w:val="22"/>
        </w:rPr>
        <w:t>【待补充】</w:t>
      </w:r>
      <w:r>
        <w:rPr>
          <w:rFonts w:ascii="宋体" w:hAnsi="宋体" w:eastAsia="宋体"/>
          <w:i/>
          <w:color w:val="C0392B"/>
          <w:sz w:val="20"/>
        </w:rPr>
        <w:t xml:space="preserve">  请补充：公司实际执行的社保缴纳基数标准（上下限）；是否有不同员工类型采用不同缴纳方案；补充公积金适用范围</w:t>
      </w:r>
    </w:p>
    <w:p w14:paraId="4E554608">
      <w:pPr>
        <w:spacing w:after="120"/>
      </w:pPr>
      <w:r>
        <w:rPr>
          <w:color w:val="CC6666"/>
          <w:sz w:val="20"/>
        </w:rPr>
        <w:t>____________________________________________________________</w:t>
      </w:r>
    </w:p>
    <w:p w14:paraId="276044CD">
      <w:pPr>
        <w:spacing w:before="240" w:after="80"/>
      </w:pPr>
      <w:r>
        <w:rPr>
          <w:rFonts w:ascii="宋体" w:hAnsi="宋体" w:eastAsia="宋体"/>
          <w:b/>
          <w:color w:val="1A3C6E"/>
          <w:sz w:val="26"/>
        </w:rPr>
        <w:t>4.6  商业保险</w:t>
      </w:r>
    </w:p>
    <w:p w14:paraId="44C59DEA">
      <w:pPr>
        <w:spacing w:before="160" w:after="60"/>
      </w:pPr>
      <w:r>
        <w:rPr>
          <w:rFonts w:ascii="宋体" w:hAnsi="宋体" w:eastAsia="宋体"/>
          <w:b/>
          <w:color w:val="2E6EB4"/>
          <w:sz w:val="24"/>
        </w:rPr>
        <w:t>模块概述</w:t>
      </w:r>
    </w:p>
    <w:p w14:paraId="7E140063">
      <w:pPr>
        <w:spacing w:after="80" w:line="360" w:lineRule="exact"/>
      </w:pPr>
      <w:r>
        <w:rPr>
          <w:rFonts w:ascii="宋体" w:hAnsi="宋体" w:eastAsia="宋体"/>
          <w:b w:val="0"/>
          <w:i w:val="0"/>
          <w:sz w:val="22"/>
        </w:rPr>
        <w:t>商业保险模块负责管理员工补充商业保险（团体险）的投保、理赔和变更，由人事专员发起信息，商保专员（Carrie负责友邦商保、Shenmingming负责友邦意外险）执行确认。</w:t>
      </w:r>
    </w:p>
    <w:p w14:paraId="0519C334">
      <w:pPr>
        <w:spacing w:before="160" w:after="60"/>
      </w:pPr>
      <w:r>
        <w:rPr>
          <w:rFonts w:ascii="宋体" w:hAnsi="宋体" w:eastAsia="宋体"/>
          <w:b/>
          <w:color w:val="2E6EB4"/>
          <w:sz w:val="24"/>
        </w:rPr>
        <w:t>核心功能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853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4961B9F">
            <w:pPr>
              <w:spacing w:after="0" w:line="240" w:lineRule="auto"/>
              <w:jc w:val="center"/>
            </w:pPr>
            <w:r>
              <w:rPr>
                <w:rFonts w:ascii="宋体" w:hAnsi="宋体" w:eastAsia="宋体"/>
                <w:b/>
                <w:color w:val="FFFFFF"/>
                <w:sz w:val="20"/>
              </w:rPr>
              <w:t>功能</w:t>
            </w:r>
          </w:p>
        </w:tc>
        <w:tc>
          <w:tcPr>
            <w:tcW w:w="4536" w:type="dxa"/>
            <w:shd w:val="clear" w:color="auto" w:fill="1A3C6E"/>
          </w:tcPr>
          <w:p w14:paraId="2442E66E">
            <w:pPr>
              <w:spacing w:after="0" w:line="240" w:lineRule="auto"/>
              <w:jc w:val="center"/>
            </w:pPr>
            <w:r>
              <w:rPr>
                <w:rFonts w:ascii="宋体" w:hAnsi="宋体" w:eastAsia="宋体"/>
                <w:b/>
                <w:color w:val="FFFFFF"/>
                <w:sz w:val="20"/>
              </w:rPr>
              <w:t>说明</w:t>
            </w:r>
          </w:p>
        </w:tc>
      </w:tr>
      <w:tr w14:paraId="422AE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51145DC">
            <w:pPr>
              <w:spacing w:after="0" w:line="240" w:lineRule="auto"/>
              <w:jc w:val="left"/>
            </w:pPr>
            <w:r>
              <w:rPr>
                <w:rFonts w:ascii="宋体" w:hAnsi="宋体" w:eastAsia="宋体"/>
                <w:sz w:val="20"/>
              </w:rPr>
              <w:t>参保信息维护</w:t>
            </w:r>
          </w:p>
        </w:tc>
        <w:tc>
          <w:tcPr>
            <w:tcW w:w="4536" w:type="dxa"/>
            <w:shd w:val="clear" w:color="auto" w:fill="EBF0FA"/>
          </w:tcPr>
          <w:p w14:paraId="41E791F3">
            <w:pPr>
              <w:spacing w:after="0" w:line="240" w:lineRule="auto"/>
              <w:jc w:val="left"/>
            </w:pPr>
            <w:r>
              <w:rPr>
                <w:rFonts w:ascii="宋体" w:hAnsi="宋体" w:eastAsia="宋体"/>
                <w:sz w:val="20"/>
              </w:rPr>
              <w:t>维护每位员工的商保套餐类型、参保日期、保额</w:t>
            </w:r>
          </w:p>
        </w:tc>
      </w:tr>
      <w:tr w14:paraId="6407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5466742">
            <w:pPr>
              <w:spacing w:after="0" w:line="240" w:lineRule="auto"/>
              <w:jc w:val="left"/>
            </w:pPr>
            <w:r>
              <w:rPr>
                <w:rFonts w:ascii="宋体" w:hAnsi="宋体" w:eastAsia="宋体"/>
                <w:sz w:val="20"/>
              </w:rPr>
              <w:t>增员操作</w:t>
            </w:r>
          </w:p>
        </w:tc>
        <w:tc>
          <w:tcPr>
            <w:tcW w:w="4536" w:type="dxa"/>
          </w:tcPr>
          <w:p w14:paraId="7B883F67">
            <w:pPr>
              <w:spacing w:after="0" w:line="240" w:lineRule="auto"/>
              <w:jc w:val="left"/>
            </w:pPr>
            <w:r>
              <w:rPr>
                <w:rFonts w:ascii="宋体" w:hAnsi="宋体" w:eastAsia="宋体"/>
                <w:sz w:val="20"/>
              </w:rPr>
              <w:t>新员工入职后，人事专员发起商保增员，商保专员确认办理</w:t>
            </w:r>
          </w:p>
        </w:tc>
      </w:tr>
      <w:tr w14:paraId="0E87D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D2EA676">
            <w:pPr>
              <w:spacing w:after="0" w:line="240" w:lineRule="auto"/>
              <w:jc w:val="left"/>
            </w:pPr>
            <w:r>
              <w:rPr>
                <w:rFonts w:ascii="宋体" w:hAnsi="宋体" w:eastAsia="宋体"/>
                <w:sz w:val="20"/>
              </w:rPr>
              <w:t>减员操作</w:t>
            </w:r>
          </w:p>
        </w:tc>
        <w:tc>
          <w:tcPr>
            <w:tcW w:w="4536" w:type="dxa"/>
            <w:shd w:val="clear" w:color="auto" w:fill="EBF0FA"/>
          </w:tcPr>
          <w:p w14:paraId="7C278FE3">
            <w:pPr>
              <w:spacing w:after="0" w:line="240" w:lineRule="auto"/>
              <w:jc w:val="left"/>
            </w:pPr>
            <w:r>
              <w:rPr>
                <w:rFonts w:ascii="宋体" w:hAnsi="宋体" w:eastAsia="宋体"/>
                <w:sz w:val="20"/>
              </w:rPr>
              <w:t>员工离职时，人事专员发起商保减员，商保专员确认停保</w:t>
            </w:r>
          </w:p>
        </w:tc>
      </w:tr>
      <w:tr w14:paraId="41A08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565811E">
            <w:pPr>
              <w:spacing w:after="0" w:line="240" w:lineRule="auto"/>
              <w:jc w:val="left"/>
            </w:pPr>
            <w:r>
              <w:rPr>
                <w:rFonts w:ascii="宋体" w:hAnsi="宋体" w:eastAsia="宋体"/>
                <w:sz w:val="20"/>
              </w:rPr>
              <w:t>理赔申请</w:t>
            </w:r>
          </w:p>
        </w:tc>
        <w:tc>
          <w:tcPr>
            <w:tcW w:w="4536" w:type="dxa"/>
          </w:tcPr>
          <w:p w14:paraId="04E2A6E6">
            <w:pPr>
              <w:spacing w:after="0" w:line="240" w:lineRule="auto"/>
              <w:jc w:val="left"/>
            </w:pPr>
            <w:r>
              <w:rPr>
                <w:rFonts w:ascii="宋体" w:hAnsi="宋体" w:eastAsia="宋体"/>
                <w:sz w:val="20"/>
              </w:rPr>
              <w:t>员工通过员工服务板块发起理赔申请，提交理赔材料，由HR转交商保专员处理</w:t>
            </w:r>
          </w:p>
        </w:tc>
      </w:tr>
      <w:tr w14:paraId="22841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EC16A1B">
            <w:pPr>
              <w:spacing w:after="0" w:line="240" w:lineRule="auto"/>
              <w:jc w:val="left"/>
            </w:pPr>
            <w:r>
              <w:rPr>
                <w:rFonts w:ascii="宋体" w:hAnsi="宋体" w:eastAsia="宋体"/>
                <w:sz w:val="20"/>
              </w:rPr>
              <w:t>保单信息查看</w:t>
            </w:r>
          </w:p>
        </w:tc>
        <w:tc>
          <w:tcPr>
            <w:tcW w:w="4536" w:type="dxa"/>
            <w:shd w:val="clear" w:color="auto" w:fill="EBF0FA"/>
          </w:tcPr>
          <w:p w14:paraId="476DF267">
            <w:pPr>
              <w:spacing w:after="0" w:line="240" w:lineRule="auto"/>
              <w:jc w:val="left"/>
            </w:pPr>
            <w:r>
              <w:rPr>
                <w:rFonts w:ascii="宋体" w:hAnsi="宋体" w:eastAsia="宋体"/>
                <w:sz w:val="20"/>
              </w:rPr>
              <w:t>HR可查看当前有效保单列表及覆盖人数</w:t>
            </w:r>
          </w:p>
        </w:tc>
      </w:tr>
      <w:tr w14:paraId="35469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44F1400">
            <w:pPr>
              <w:spacing w:after="0" w:line="240" w:lineRule="auto"/>
              <w:jc w:val="left"/>
            </w:pPr>
            <w:r>
              <w:rPr>
                <w:rFonts w:ascii="宋体" w:hAnsi="宋体" w:eastAsia="宋体"/>
                <w:sz w:val="20"/>
              </w:rPr>
              <w:t>月度账单核对</w:t>
            </w:r>
          </w:p>
        </w:tc>
        <w:tc>
          <w:tcPr>
            <w:tcW w:w="4536" w:type="dxa"/>
          </w:tcPr>
          <w:p w14:paraId="64B178E1">
            <w:pPr>
              <w:spacing w:after="0" w:line="240" w:lineRule="auto"/>
              <w:jc w:val="left"/>
            </w:pPr>
            <w:r>
              <w:rPr>
                <w:rFonts w:ascii="宋体" w:hAnsi="宋体" w:eastAsia="宋体"/>
                <w:sz w:val="20"/>
              </w:rPr>
              <w:t>对比商保公司账单与系统记录，确认无误后完成对账</w:t>
            </w:r>
          </w:p>
        </w:tc>
      </w:tr>
    </w:tbl>
    <w:p w14:paraId="7D12C0FC">
      <w:pPr>
        <w:spacing w:after="160"/>
        <w:jc w:val="center"/>
      </w:pPr>
      <w:r>
        <w:rPr>
          <w:rFonts w:ascii="宋体" w:hAnsi="宋体" w:eastAsia="宋体"/>
          <w:i/>
          <w:color w:val="888888"/>
          <w:sz w:val="18"/>
        </w:rPr>
        <w:t>表4-7  商业保险功能说明</w:t>
      </w:r>
    </w:p>
    <w:p w14:paraId="2E881F32">
      <w:r>
        <w:rPr>
          <w:rFonts w:ascii="宋体" w:hAnsi="宋体" w:eastAsia="宋体"/>
          <w:b/>
          <w:color w:val="C0392B"/>
          <w:sz w:val="22"/>
        </w:rPr>
        <w:t>【待补充】</w:t>
      </w:r>
      <w:r>
        <w:rPr>
          <w:rFonts w:ascii="宋体" w:hAnsi="宋体" w:eastAsia="宋体"/>
          <w:i/>
          <w:color w:val="C0392B"/>
          <w:sz w:val="20"/>
        </w:rPr>
        <w:t xml:space="preserve">  请补充：商保套餐具体内容（医疗险保额/意外险保额/是否含牙科/视光）；员工类型与商保套餐的对应关系；理赔材料清单要求</w:t>
      </w:r>
    </w:p>
    <w:p w14:paraId="414592E8">
      <w:pPr>
        <w:spacing w:after="120"/>
      </w:pPr>
      <w:r>
        <w:rPr>
          <w:color w:val="CC6666"/>
          <w:sz w:val="20"/>
        </w:rPr>
        <w:t>____________________________________________________________</w:t>
      </w:r>
    </w:p>
    <w:p w14:paraId="0E3FD660">
      <w:pPr>
        <w:spacing w:before="240" w:after="80"/>
      </w:pPr>
      <w:r>
        <w:rPr>
          <w:rFonts w:ascii="宋体" w:hAnsi="宋体" w:eastAsia="宋体"/>
          <w:b/>
          <w:color w:val="1A3C6E"/>
          <w:sz w:val="26"/>
        </w:rPr>
        <w:t>4.7  工资单</w:t>
      </w:r>
    </w:p>
    <w:p w14:paraId="0C4589DA">
      <w:pPr>
        <w:spacing w:before="160" w:after="60"/>
      </w:pPr>
      <w:r>
        <w:rPr>
          <w:rFonts w:ascii="宋体" w:hAnsi="宋体" w:eastAsia="宋体"/>
          <w:b/>
          <w:color w:val="2E6EB4"/>
          <w:sz w:val="24"/>
        </w:rPr>
        <w:t>模块概述</w:t>
      </w:r>
    </w:p>
    <w:p w14:paraId="47D418A6">
      <w:pPr>
        <w:spacing w:after="80" w:line="360" w:lineRule="exact"/>
      </w:pPr>
      <w:r>
        <w:rPr>
          <w:rFonts w:ascii="宋体" w:hAnsi="宋体" w:eastAsia="宋体"/>
          <w:b w:val="0"/>
          <w:i w:val="0"/>
          <w:sz w:val="22"/>
        </w:rPr>
        <w:t>工资单模块负责生成和推送员工个人月度工资单。每月Payroll核算确认后，系统自动生成每位员工的工资单，员工可通过员工服务板块查看。</w:t>
      </w:r>
    </w:p>
    <w:p w14:paraId="6C9DE4A4">
      <w:pPr>
        <w:spacing w:before="160" w:after="60"/>
      </w:pPr>
      <w:r>
        <w:rPr>
          <w:rFonts w:ascii="宋体" w:hAnsi="宋体" w:eastAsia="宋体"/>
          <w:b/>
          <w:color w:val="2E6EB4"/>
          <w:sz w:val="24"/>
        </w:rPr>
        <w:t>工资单生成与推送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32A98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88D3CB8">
            <w:pPr>
              <w:spacing w:after="0" w:line="240" w:lineRule="auto"/>
              <w:jc w:val="center"/>
            </w:pPr>
            <w:r>
              <w:rPr>
                <w:rFonts w:ascii="宋体" w:hAnsi="宋体" w:eastAsia="宋体"/>
                <w:b/>
                <w:color w:val="FFFFFF"/>
                <w:sz w:val="20"/>
              </w:rPr>
              <w:t>功能</w:t>
            </w:r>
          </w:p>
        </w:tc>
        <w:tc>
          <w:tcPr>
            <w:tcW w:w="4536" w:type="dxa"/>
            <w:shd w:val="clear" w:color="auto" w:fill="1A3C6E"/>
          </w:tcPr>
          <w:p w14:paraId="0F654DB3">
            <w:pPr>
              <w:spacing w:after="0" w:line="240" w:lineRule="auto"/>
              <w:jc w:val="center"/>
            </w:pPr>
            <w:r>
              <w:rPr>
                <w:rFonts w:ascii="宋体" w:hAnsi="宋体" w:eastAsia="宋体"/>
                <w:b/>
                <w:color w:val="FFFFFF"/>
                <w:sz w:val="20"/>
              </w:rPr>
              <w:t>说明</w:t>
            </w:r>
          </w:p>
        </w:tc>
      </w:tr>
      <w:tr w14:paraId="206EF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6AA0438">
            <w:pPr>
              <w:spacing w:after="0" w:line="240" w:lineRule="auto"/>
              <w:jc w:val="left"/>
            </w:pPr>
            <w:r>
              <w:rPr>
                <w:rFonts w:ascii="宋体" w:hAnsi="宋体" w:eastAsia="宋体"/>
                <w:sz w:val="20"/>
              </w:rPr>
              <w:t>自动生成</w:t>
            </w:r>
          </w:p>
        </w:tc>
        <w:tc>
          <w:tcPr>
            <w:tcW w:w="4536" w:type="dxa"/>
            <w:shd w:val="clear" w:color="auto" w:fill="EBF0FA"/>
          </w:tcPr>
          <w:p w14:paraId="494AE1D9">
            <w:pPr>
              <w:spacing w:after="0" w:line="240" w:lineRule="auto"/>
              <w:jc w:val="left"/>
            </w:pPr>
            <w:r>
              <w:rPr>
                <w:rFonts w:ascii="宋体" w:hAnsi="宋体" w:eastAsia="宋体"/>
                <w:sz w:val="20"/>
              </w:rPr>
              <w:t>月度Payroll审批通过后，系统自动根据核算结果生成每位员工的工资单</w:t>
            </w:r>
          </w:p>
        </w:tc>
      </w:tr>
      <w:tr w14:paraId="588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9062BB5">
            <w:pPr>
              <w:spacing w:after="0" w:line="240" w:lineRule="auto"/>
              <w:jc w:val="left"/>
            </w:pPr>
            <w:r>
              <w:rPr>
                <w:rFonts w:ascii="宋体" w:hAnsi="宋体" w:eastAsia="宋体"/>
                <w:sz w:val="20"/>
              </w:rPr>
              <w:t>工资单内容</w:t>
            </w:r>
          </w:p>
        </w:tc>
        <w:tc>
          <w:tcPr>
            <w:tcW w:w="4536" w:type="dxa"/>
          </w:tcPr>
          <w:p w14:paraId="14CF8E69">
            <w:pPr>
              <w:spacing w:after="0" w:line="240" w:lineRule="auto"/>
              <w:jc w:val="left"/>
            </w:pPr>
            <w:r>
              <w:rPr>
                <w:rFonts w:ascii="宋体" w:hAnsi="宋体" w:eastAsia="宋体"/>
                <w:sz w:val="20"/>
              </w:rPr>
              <w:t>展示：员工姓名、工号、部门、月份、各薪资明细项（应发项+扣款项）、实发合计</w:t>
            </w:r>
          </w:p>
        </w:tc>
      </w:tr>
      <w:tr w14:paraId="682E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8105EF3">
            <w:pPr>
              <w:spacing w:after="0" w:line="240" w:lineRule="auto"/>
              <w:jc w:val="left"/>
            </w:pPr>
            <w:r>
              <w:rPr>
                <w:rFonts w:ascii="宋体" w:hAnsi="宋体" w:eastAsia="宋体"/>
                <w:sz w:val="20"/>
              </w:rPr>
              <w:t>推送方式</w:t>
            </w:r>
          </w:p>
        </w:tc>
        <w:tc>
          <w:tcPr>
            <w:tcW w:w="4536" w:type="dxa"/>
            <w:shd w:val="clear" w:color="auto" w:fill="EBF0FA"/>
          </w:tcPr>
          <w:p w14:paraId="343F4CB5">
            <w:pPr>
              <w:spacing w:after="0" w:line="240" w:lineRule="auto"/>
              <w:jc w:val="left"/>
            </w:pPr>
            <w:r>
              <w:rPr>
                <w:rFonts w:ascii="宋体" w:hAnsi="宋体" w:eastAsia="宋体"/>
                <w:sz w:val="20"/>
              </w:rPr>
              <w:t>工资单生成后，系统通知员工可在员工服务板块查看；支持PDF格式下载</w:t>
            </w:r>
          </w:p>
        </w:tc>
      </w:tr>
      <w:tr w14:paraId="1DE0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7C1E0FA">
            <w:pPr>
              <w:spacing w:after="0" w:line="240" w:lineRule="auto"/>
              <w:jc w:val="left"/>
            </w:pPr>
            <w:r>
              <w:rPr>
                <w:rFonts w:ascii="宋体" w:hAnsi="宋体" w:eastAsia="宋体"/>
                <w:sz w:val="20"/>
              </w:rPr>
              <w:t>查看权限</w:t>
            </w:r>
          </w:p>
        </w:tc>
        <w:tc>
          <w:tcPr>
            <w:tcW w:w="4536" w:type="dxa"/>
          </w:tcPr>
          <w:p w14:paraId="67EAC62E">
            <w:pPr>
              <w:spacing w:after="0" w:line="240" w:lineRule="auto"/>
              <w:jc w:val="left"/>
            </w:pPr>
            <w:r>
              <w:rPr>
                <w:rFonts w:ascii="宋体" w:hAnsi="宋体" w:eastAsia="宋体"/>
                <w:sz w:val="20"/>
              </w:rPr>
              <w:t>员工只能查看本人工资单；HR/人事负责人/Jenny可查看所有员工工资单</w:t>
            </w:r>
          </w:p>
        </w:tc>
      </w:tr>
      <w:tr w14:paraId="6EDFA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2AED135">
            <w:pPr>
              <w:spacing w:after="0" w:line="240" w:lineRule="auto"/>
              <w:jc w:val="left"/>
            </w:pPr>
            <w:r>
              <w:rPr>
                <w:rFonts w:ascii="宋体" w:hAnsi="宋体" w:eastAsia="宋体"/>
                <w:sz w:val="20"/>
              </w:rPr>
              <w:t>历史查询</w:t>
            </w:r>
          </w:p>
        </w:tc>
        <w:tc>
          <w:tcPr>
            <w:tcW w:w="4536" w:type="dxa"/>
            <w:shd w:val="clear" w:color="auto" w:fill="EBF0FA"/>
          </w:tcPr>
          <w:p w14:paraId="444B1508">
            <w:pPr>
              <w:spacing w:after="0" w:line="240" w:lineRule="auto"/>
              <w:jc w:val="left"/>
            </w:pPr>
            <w:r>
              <w:rPr>
                <w:rFonts w:ascii="宋体" w:hAnsi="宋体" w:eastAsia="宋体"/>
                <w:sz w:val="20"/>
              </w:rPr>
              <w:t>员工可查看过去12个月的工资单记录</w:t>
            </w:r>
          </w:p>
        </w:tc>
      </w:tr>
      <w:tr w14:paraId="0AE0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94E3D19">
            <w:pPr>
              <w:spacing w:after="0" w:line="240" w:lineRule="auto"/>
              <w:jc w:val="left"/>
            </w:pPr>
            <w:r>
              <w:rPr>
                <w:rFonts w:ascii="宋体" w:hAnsi="宋体" w:eastAsia="宋体"/>
                <w:sz w:val="20"/>
              </w:rPr>
              <w:t>数据加密</w:t>
            </w:r>
          </w:p>
        </w:tc>
        <w:tc>
          <w:tcPr>
            <w:tcW w:w="4536" w:type="dxa"/>
          </w:tcPr>
          <w:p w14:paraId="4BD45D47">
            <w:pPr>
              <w:spacing w:after="0" w:line="240" w:lineRule="auto"/>
              <w:jc w:val="left"/>
            </w:pPr>
            <w:r>
              <w:rPr>
                <w:rFonts w:ascii="宋体" w:hAnsi="宋体" w:eastAsia="宋体"/>
                <w:sz w:val="20"/>
              </w:rPr>
              <w:t>工资单数据传输加密，防止中间人截获</w:t>
            </w:r>
          </w:p>
        </w:tc>
      </w:tr>
    </w:tbl>
    <w:p w14:paraId="1315D9C6">
      <w:pPr>
        <w:spacing w:after="160"/>
        <w:jc w:val="center"/>
      </w:pPr>
      <w:r>
        <w:rPr>
          <w:rFonts w:ascii="宋体" w:hAnsi="宋体" w:eastAsia="宋体"/>
          <w:i/>
          <w:color w:val="888888"/>
          <w:sz w:val="18"/>
        </w:rPr>
        <w:t>表4-8  工资单功能说明</w:t>
      </w:r>
    </w:p>
    <w:p w14:paraId="7F36F1C1">
      <w:r>
        <w:rPr>
          <w:rFonts w:ascii="宋体" w:hAnsi="宋体" w:eastAsia="宋体"/>
          <w:b/>
          <w:color w:val="C0392B"/>
          <w:sz w:val="22"/>
        </w:rPr>
        <w:t>【待补充】</w:t>
      </w:r>
      <w:r>
        <w:rPr>
          <w:rFonts w:ascii="宋体" w:hAnsi="宋体" w:eastAsia="宋体"/>
          <w:i/>
          <w:color w:val="C0392B"/>
          <w:sz w:val="20"/>
        </w:rPr>
        <w:t xml:space="preserve">  请补充：工资单推送时间（每月几号发放）；是否需要员工在系统中进行工资单确认签收</w:t>
      </w:r>
    </w:p>
    <w:p w14:paraId="48008B4C">
      <w:pPr>
        <w:spacing w:after="120"/>
      </w:pPr>
      <w:r>
        <w:rPr>
          <w:color w:val="CC6666"/>
          <w:sz w:val="20"/>
        </w:rPr>
        <w:t>____________________________________________________________</w:t>
      </w:r>
    </w:p>
    <w:p w14:paraId="6C682CBF">
      <w:r>
        <w:br w:type="page"/>
      </w:r>
    </w:p>
    <w:p w14:paraId="79ED443E">
      <w:pPr>
        <w:spacing w:before="360" w:after="120"/>
      </w:pPr>
      <w:r>
        <w:rPr>
          <w:rFonts w:ascii="宋体" w:hAnsi="宋体" w:eastAsia="宋体"/>
          <w:b/>
          <w:color w:val="1A3C6E"/>
          <w:sz w:val="32"/>
        </w:rPr>
        <w:t>第五章  板块四：员工服务</w:t>
      </w:r>
    </w:p>
    <w:p w14:paraId="7F46DACF">
      <w:pPr>
        <w:pBdr>
          <w:bottom w:val="single" w:color="1A3C6E" w:sz="6" w:space="1"/>
        </w:pBdr>
        <w:spacing w:before="160" w:after="160"/>
      </w:pPr>
    </w:p>
    <w:p w14:paraId="750FBB1B">
      <w:pPr>
        <w:spacing w:before="240" w:after="80"/>
      </w:pPr>
      <w:r>
        <w:rPr>
          <w:rFonts w:ascii="宋体" w:hAnsi="宋体" w:eastAsia="宋体"/>
          <w:b/>
          <w:color w:val="1A3C6E"/>
          <w:sz w:val="26"/>
        </w:rPr>
        <w:t>5.1  模块概述</w:t>
      </w:r>
    </w:p>
    <w:p w14:paraId="53C3A190">
      <w:pPr>
        <w:spacing w:after="80" w:line="360" w:lineRule="exact"/>
      </w:pPr>
      <w:r>
        <w:rPr>
          <w:rFonts w:ascii="宋体" w:hAnsi="宋体" w:eastAsia="宋体"/>
          <w:b w:val="0"/>
          <w:i w:val="0"/>
          <w:sz w:val="22"/>
        </w:rPr>
        <w:t>员工服务板块是面向全体员工的自助服务入口，员工通过个人账号登录后，可查看个人相关信息、提交服务申请、查询申请进度、享受公司福利服务。本板块分为四个子模块：办公配置、员工福利、生活服务、服务大厅。</w:t>
      </w:r>
    </w:p>
    <w:p w14:paraId="433C6951">
      <w:pPr>
        <w:spacing w:after="80"/>
        <w:ind w:left="283"/>
      </w:pPr>
      <w:r>
        <w:rPr>
          <w:rFonts w:ascii="宋体" w:hAnsi="宋体" w:eastAsia="宋体"/>
          <w:i/>
          <w:color w:val="1A5F9E"/>
          <w:sz w:val="20"/>
        </w:rPr>
        <w:t>📌 说明：员工服务板块面向全体员工开放，是员工日常使用频率最高的板块。HR在此板块维护福利政策和服务目录；员工在此板块提交各类申请、查看个人信息、享受员工福利。</w:t>
      </w:r>
    </w:p>
    <w:p w14:paraId="357C7AD4">
      <w:pPr>
        <w:spacing w:before="240" w:after="80"/>
      </w:pPr>
      <w:r>
        <w:rPr>
          <w:rFonts w:ascii="宋体" w:hAnsi="宋体" w:eastAsia="宋体"/>
          <w:b/>
          <w:color w:val="1A3C6E"/>
          <w:sz w:val="26"/>
        </w:rPr>
        <w:t>5.2  办公配置</w:t>
      </w:r>
    </w:p>
    <w:p w14:paraId="14A985DA">
      <w:pPr>
        <w:spacing w:before="160" w:after="60"/>
      </w:pPr>
      <w:r>
        <w:rPr>
          <w:rFonts w:ascii="宋体" w:hAnsi="宋体" w:eastAsia="宋体"/>
          <w:b/>
          <w:color w:val="2E6EB4"/>
          <w:sz w:val="24"/>
        </w:rPr>
        <w:t>模块概述</w:t>
      </w:r>
    </w:p>
    <w:p w14:paraId="5C3043FA">
      <w:pPr>
        <w:spacing w:after="80" w:line="360" w:lineRule="exact"/>
      </w:pPr>
      <w:r>
        <w:rPr>
          <w:rFonts w:ascii="宋体" w:hAnsi="宋体" w:eastAsia="宋体"/>
          <w:b w:val="0"/>
          <w:i w:val="0"/>
          <w:sz w:val="22"/>
        </w:rPr>
        <w:t>办公配置子模块负责员工办公所需的硬件资产、账号权限的管理与申领，包括工位查看、电脑设备申领、工牌发放、系统账号权限管理。</w:t>
      </w:r>
    </w:p>
    <w:p w14:paraId="03551422">
      <w:pPr>
        <w:spacing w:before="160" w:after="60"/>
      </w:pPr>
      <w:r>
        <w:rPr>
          <w:rFonts w:ascii="宋体" w:hAnsi="宋体" w:eastAsia="宋体"/>
          <w:b/>
          <w:color w:val="2E6EB4"/>
          <w:sz w:val="24"/>
        </w:rPr>
        <w:t>工位查看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5D4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3A222C5">
            <w:pPr>
              <w:spacing w:after="0" w:line="240" w:lineRule="auto"/>
              <w:jc w:val="center"/>
            </w:pPr>
            <w:r>
              <w:rPr>
                <w:rFonts w:ascii="宋体" w:hAnsi="宋体" w:eastAsia="宋体"/>
                <w:b/>
                <w:color w:val="FFFFFF"/>
                <w:sz w:val="20"/>
              </w:rPr>
              <w:t>功能</w:t>
            </w:r>
          </w:p>
        </w:tc>
        <w:tc>
          <w:tcPr>
            <w:tcW w:w="4536" w:type="dxa"/>
            <w:shd w:val="clear" w:color="auto" w:fill="1A3C6E"/>
          </w:tcPr>
          <w:p w14:paraId="192892BA">
            <w:pPr>
              <w:spacing w:after="0" w:line="240" w:lineRule="auto"/>
              <w:jc w:val="center"/>
            </w:pPr>
            <w:r>
              <w:rPr>
                <w:rFonts w:ascii="宋体" w:hAnsi="宋体" w:eastAsia="宋体"/>
                <w:b/>
                <w:color w:val="FFFFFF"/>
                <w:sz w:val="20"/>
              </w:rPr>
              <w:t>说明</w:t>
            </w:r>
          </w:p>
        </w:tc>
      </w:tr>
      <w:tr w14:paraId="336A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D27CA22">
            <w:pPr>
              <w:spacing w:after="0" w:line="240" w:lineRule="auto"/>
              <w:jc w:val="left"/>
            </w:pPr>
            <w:r>
              <w:rPr>
                <w:rFonts w:ascii="宋体" w:hAnsi="宋体" w:eastAsia="宋体"/>
                <w:sz w:val="20"/>
              </w:rPr>
              <w:t>工位信息查看</w:t>
            </w:r>
          </w:p>
        </w:tc>
        <w:tc>
          <w:tcPr>
            <w:tcW w:w="4536" w:type="dxa"/>
            <w:shd w:val="clear" w:color="auto" w:fill="EBF0FA"/>
          </w:tcPr>
          <w:p w14:paraId="0E9441C2">
            <w:pPr>
              <w:spacing w:after="0" w:line="240" w:lineRule="auto"/>
              <w:jc w:val="left"/>
            </w:pPr>
            <w:r>
              <w:rPr>
                <w:rFonts w:ascii="宋体" w:hAnsi="宋体" w:eastAsia="宋体"/>
                <w:sz w:val="20"/>
              </w:rPr>
              <w:t>员工可查看本人已分配工位的位置信息（楼层/区域/工位编号）</w:t>
            </w:r>
          </w:p>
        </w:tc>
      </w:tr>
      <w:tr w14:paraId="0D4D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CC68EA3">
            <w:pPr>
              <w:spacing w:after="0" w:line="240" w:lineRule="auto"/>
              <w:jc w:val="left"/>
            </w:pPr>
            <w:r>
              <w:rPr>
                <w:rFonts w:ascii="宋体" w:hAnsi="宋体" w:eastAsia="宋体"/>
                <w:sz w:val="20"/>
              </w:rPr>
              <w:t>工位地图（可选）</w:t>
            </w:r>
          </w:p>
        </w:tc>
        <w:tc>
          <w:tcPr>
            <w:tcW w:w="4536" w:type="dxa"/>
          </w:tcPr>
          <w:p w14:paraId="5FD51D25">
            <w:pPr>
              <w:spacing w:after="0" w:line="240" w:lineRule="auto"/>
              <w:jc w:val="left"/>
            </w:pPr>
            <w:r>
              <w:rPr>
                <w:rFonts w:ascii="宋体" w:hAnsi="宋体" w:eastAsia="宋体"/>
                <w:sz w:val="20"/>
              </w:rPr>
              <w:t>展示办公室工位平面图，标注本人工位位置（如有工位地图资源）</w:t>
            </w:r>
          </w:p>
        </w:tc>
      </w:tr>
      <w:tr w14:paraId="0000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3AEC7A2">
            <w:pPr>
              <w:spacing w:after="0" w:line="240" w:lineRule="auto"/>
              <w:jc w:val="left"/>
            </w:pPr>
            <w:r>
              <w:rPr>
                <w:rFonts w:ascii="宋体" w:hAnsi="宋体" w:eastAsia="宋体"/>
                <w:sz w:val="20"/>
              </w:rPr>
              <w:t>工位调整申请</w:t>
            </w:r>
          </w:p>
        </w:tc>
        <w:tc>
          <w:tcPr>
            <w:tcW w:w="4536" w:type="dxa"/>
            <w:shd w:val="clear" w:color="auto" w:fill="EBF0FA"/>
          </w:tcPr>
          <w:p w14:paraId="7BBF81F3">
            <w:pPr>
              <w:spacing w:after="0" w:line="240" w:lineRule="auto"/>
              <w:jc w:val="left"/>
            </w:pPr>
            <w:r>
              <w:rPr>
                <w:rFonts w:ascii="宋体" w:hAnsi="宋体" w:eastAsia="宋体"/>
                <w:sz w:val="20"/>
              </w:rPr>
              <w:t>员工发起工位调整申请，经部门负责人 → 物业确认</w:t>
            </w:r>
          </w:p>
        </w:tc>
      </w:tr>
    </w:tbl>
    <w:p w14:paraId="4D7C8369">
      <w:pPr>
        <w:spacing w:after="160"/>
        <w:jc w:val="center"/>
      </w:pPr>
      <w:r>
        <w:rPr>
          <w:rFonts w:ascii="宋体" w:hAnsi="宋体" w:eastAsia="宋体"/>
          <w:i/>
          <w:color w:val="888888"/>
          <w:sz w:val="18"/>
        </w:rPr>
        <w:t>表5-1  工位查看功能说明</w:t>
      </w:r>
    </w:p>
    <w:p w14:paraId="68B34098">
      <w:r>
        <w:rPr>
          <w:rFonts w:ascii="宋体" w:hAnsi="宋体" w:eastAsia="宋体"/>
          <w:b/>
          <w:color w:val="C0392B"/>
          <w:sz w:val="22"/>
        </w:rPr>
        <w:t>【待补充】</w:t>
      </w:r>
      <w:r>
        <w:rPr>
          <w:rFonts w:ascii="宋体" w:hAnsi="宋体" w:eastAsia="宋体"/>
          <w:i/>
          <w:color w:val="C0392B"/>
          <w:sz w:val="20"/>
        </w:rPr>
        <w:t xml:space="preserve">  请补充：工位编号命名规则；是否有工位地图（如有，需提供）；工位调整申请频次限制</w:t>
      </w:r>
    </w:p>
    <w:p w14:paraId="4C4BCE40">
      <w:pPr>
        <w:spacing w:after="120"/>
      </w:pPr>
      <w:r>
        <w:rPr>
          <w:color w:val="CC6666"/>
          <w:sz w:val="20"/>
        </w:rPr>
        <w:t>____________________________________________________________</w:t>
      </w:r>
    </w:p>
    <w:p w14:paraId="4BBAD606">
      <w:pPr>
        <w:spacing w:before="160" w:after="60"/>
      </w:pPr>
      <w:r>
        <w:rPr>
          <w:rFonts w:ascii="宋体" w:hAnsi="宋体" w:eastAsia="宋体"/>
          <w:b/>
          <w:color w:val="2E6EB4"/>
          <w:sz w:val="24"/>
        </w:rPr>
        <w:t>电脑设备申领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664C5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1C08B0EC">
            <w:pPr>
              <w:spacing w:after="0" w:line="240" w:lineRule="auto"/>
              <w:jc w:val="center"/>
            </w:pPr>
            <w:r>
              <w:rPr>
                <w:rFonts w:ascii="宋体" w:hAnsi="宋体" w:eastAsia="宋体"/>
                <w:b/>
                <w:color w:val="FFFFFF"/>
                <w:sz w:val="20"/>
              </w:rPr>
              <w:t>功能</w:t>
            </w:r>
          </w:p>
        </w:tc>
        <w:tc>
          <w:tcPr>
            <w:tcW w:w="4536" w:type="dxa"/>
            <w:shd w:val="clear" w:color="auto" w:fill="1A3C6E"/>
          </w:tcPr>
          <w:p w14:paraId="11D1E642">
            <w:pPr>
              <w:spacing w:after="0" w:line="240" w:lineRule="auto"/>
              <w:jc w:val="center"/>
            </w:pPr>
            <w:r>
              <w:rPr>
                <w:rFonts w:ascii="宋体" w:hAnsi="宋体" w:eastAsia="宋体"/>
                <w:b/>
                <w:color w:val="FFFFFF"/>
                <w:sz w:val="20"/>
              </w:rPr>
              <w:t>说明</w:t>
            </w:r>
          </w:p>
        </w:tc>
      </w:tr>
      <w:tr w14:paraId="1739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4BB602F">
            <w:pPr>
              <w:spacing w:after="0" w:line="240" w:lineRule="auto"/>
              <w:jc w:val="left"/>
            </w:pPr>
            <w:r>
              <w:rPr>
                <w:rFonts w:ascii="宋体" w:hAnsi="宋体" w:eastAsia="宋体"/>
                <w:sz w:val="20"/>
              </w:rPr>
              <w:t>设备申领</w:t>
            </w:r>
          </w:p>
        </w:tc>
        <w:tc>
          <w:tcPr>
            <w:tcW w:w="4536" w:type="dxa"/>
            <w:shd w:val="clear" w:color="auto" w:fill="EBF0FA"/>
          </w:tcPr>
          <w:p w14:paraId="182B46F7">
            <w:pPr>
              <w:spacing w:after="0" w:line="240" w:lineRule="auto"/>
              <w:jc w:val="left"/>
            </w:pPr>
            <w:r>
              <w:rPr>
                <w:rFonts w:ascii="宋体" w:hAnsi="宋体" w:eastAsia="宋体"/>
                <w:sz w:val="20"/>
              </w:rPr>
              <w:t>员工提交电脑/外设申领申请，填写申领原因，经部门负责人 → IT审批</w:t>
            </w:r>
          </w:p>
        </w:tc>
      </w:tr>
      <w:tr w14:paraId="07D3B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2A898A9">
            <w:pPr>
              <w:spacing w:after="0" w:line="240" w:lineRule="auto"/>
              <w:jc w:val="left"/>
            </w:pPr>
            <w:r>
              <w:rPr>
                <w:rFonts w:ascii="宋体" w:hAnsi="宋体" w:eastAsia="宋体"/>
                <w:sz w:val="20"/>
              </w:rPr>
              <w:t>我的设备</w:t>
            </w:r>
          </w:p>
        </w:tc>
        <w:tc>
          <w:tcPr>
            <w:tcW w:w="4536" w:type="dxa"/>
          </w:tcPr>
          <w:p w14:paraId="75E364D0">
            <w:pPr>
              <w:spacing w:after="0" w:line="240" w:lineRule="auto"/>
              <w:jc w:val="left"/>
            </w:pPr>
            <w:r>
              <w:rPr>
                <w:rFonts w:ascii="宋体" w:hAnsi="宋体" w:eastAsia="宋体"/>
                <w:sz w:val="20"/>
              </w:rPr>
              <w:t>员工查看名下已领用设备列表（设备名称/型号/序列号/领用日期）</w:t>
            </w:r>
          </w:p>
        </w:tc>
      </w:tr>
      <w:tr w14:paraId="4DD2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9D06D01">
            <w:pPr>
              <w:spacing w:after="0" w:line="240" w:lineRule="auto"/>
              <w:jc w:val="left"/>
            </w:pPr>
            <w:r>
              <w:rPr>
                <w:rFonts w:ascii="宋体" w:hAnsi="宋体" w:eastAsia="宋体"/>
                <w:sz w:val="20"/>
              </w:rPr>
              <w:t>设备归还</w:t>
            </w:r>
          </w:p>
        </w:tc>
        <w:tc>
          <w:tcPr>
            <w:tcW w:w="4536" w:type="dxa"/>
            <w:shd w:val="clear" w:color="auto" w:fill="EBF0FA"/>
          </w:tcPr>
          <w:p w14:paraId="6EC67804">
            <w:pPr>
              <w:spacing w:after="0" w:line="240" w:lineRule="auto"/>
              <w:jc w:val="left"/>
            </w:pPr>
            <w:r>
              <w:rPr>
                <w:rFonts w:ascii="宋体" w:hAnsi="宋体" w:eastAsia="宋体"/>
                <w:sz w:val="20"/>
              </w:rPr>
              <w:t>离职或归还时，IT确认设备回收并更新记录</w:t>
            </w:r>
          </w:p>
        </w:tc>
      </w:tr>
      <w:tr w14:paraId="4F676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3111DB7">
            <w:pPr>
              <w:spacing w:after="0" w:line="240" w:lineRule="auto"/>
              <w:jc w:val="left"/>
            </w:pPr>
            <w:r>
              <w:rPr>
                <w:rFonts w:ascii="宋体" w:hAnsi="宋体" w:eastAsia="宋体"/>
                <w:sz w:val="20"/>
              </w:rPr>
              <w:t>设备维修申请</w:t>
            </w:r>
          </w:p>
        </w:tc>
        <w:tc>
          <w:tcPr>
            <w:tcW w:w="4536" w:type="dxa"/>
          </w:tcPr>
          <w:p w14:paraId="7533C621">
            <w:pPr>
              <w:spacing w:after="0" w:line="240" w:lineRule="auto"/>
              <w:jc w:val="left"/>
            </w:pPr>
            <w:r>
              <w:rPr>
                <w:rFonts w:ascii="宋体" w:hAnsi="宋体" w:eastAsia="宋体"/>
                <w:sz w:val="20"/>
              </w:rPr>
              <w:t>员工提交设备维修申请，IT跟进处理</w:t>
            </w:r>
          </w:p>
        </w:tc>
      </w:tr>
    </w:tbl>
    <w:p w14:paraId="502F5532">
      <w:pPr>
        <w:spacing w:after="160"/>
        <w:jc w:val="center"/>
      </w:pPr>
      <w:r>
        <w:rPr>
          <w:rFonts w:ascii="宋体" w:hAnsi="宋体" w:eastAsia="宋体"/>
          <w:i/>
          <w:color w:val="888888"/>
          <w:sz w:val="18"/>
        </w:rPr>
        <w:t>表5-2  电脑设备申领功能说明</w:t>
      </w:r>
    </w:p>
    <w:p w14:paraId="2B052BE7">
      <w:pPr>
        <w:spacing w:before="160" w:after="60"/>
      </w:pPr>
      <w:r>
        <w:rPr>
          <w:rFonts w:ascii="宋体" w:hAnsi="宋体" w:eastAsia="宋体"/>
          <w:b/>
          <w:color w:val="2E6EB4"/>
          <w:sz w:val="24"/>
        </w:rPr>
        <w:t>工牌发放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874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7CD63E76">
            <w:pPr>
              <w:spacing w:after="0" w:line="240" w:lineRule="auto"/>
              <w:jc w:val="center"/>
            </w:pPr>
            <w:r>
              <w:rPr>
                <w:rFonts w:ascii="宋体" w:hAnsi="宋体" w:eastAsia="宋体"/>
                <w:b/>
                <w:color w:val="FFFFFF"/>
                <w:sz w:val="20"/>
              </w:rPr>
              <w:t>功能</w:t>
            </w:r>
          </w:p>
        </w:tc>
        <w:tc>
          <w:tcPr>
            <w:tcW w:w="4536" w:type="dxa"/>
            <w:shd w:val="clear" w:color="auto" w:fill="1A3C6E"/>
          </w:tcPr>
          <w:p w14:paraId="62BE51C8">
            <w:pPr>
              <w:spacing w:after="0" w:line="240" w:lineRule="auto"/>
              <w:jc w:val="center"/>
            </w:pPr>
            <w:r>
              <w:rPr>
                <w:rFonts w:ascii="宋体" w:hAnsi="宋体" w:eastAsia="宋体"/>
                <w:b/>
                <w:color w:val="FFFFFF"/>
                <w:sz w:val="20"/>
              </w:rPr>
              <w:t>说明</w:t>
            </w:r>
          </w:p>
        </w:tc>
      </w:tr>
      <w:tr w14:paraId="603E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F88FBC4">
            <w:pPr>
              <w:spacing w:after="0" w:line="240" w:lineRule="auto"/>
              <w:jc w:val="left"/>
            </w:pPr>
            <w:r>
              <w:rPr>
                <w:rFonts w:ascii="宋体" w:hAnsi="宋体" w:eastAsia="宋体"/>
                <w:sz w:val="20"/>
              </w:rPr>
              <w:t>工牌信息查看</w:t>
            </w:r>
          </w:p>
        </w:tc>
        <w:tc>
          <w:tcPr>
            <w:tcW w:w="4536" w:type="dxa"/>
            <w:shd w:val="clear" w:color="auto" w:fill="EBF0FA"/>
          </w:tcPr>
          <w:p w14:paraId="245A2692">
            <w:pPr>
              <w:spacing w:after="0" w:line="240" w:lineRule="auto"/>
              <w:jc w:val="left"/>
            </w:pPr>
            <w:r>
              <w:rPr>
                <w:rFonts w:ascii="宋体" w:hAnsi="宋体" w:eastAsia="宋体"/>
                <w:sz w:val="20"/>
              </w:rPr>
              <w:t>员工查看本人工牌状态（是否已领取）</w:t>
            </w:r>
          </w:p>
        </w:tc>
      </w:tr>
      <w:tr w14:paraId="1EF87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53FACA4">
            <w:pPr>
              <w:spacing w:after="0" w:line="240" w:lineRule="auto"/>
              <w:jc w:val="left"/>
            </w:pPr>
            <w:r>
              <w:rPr>
                <w:rFonts w:ascii="宋体" w:hAnsi="宋体" w:eastAsia="宋体"/>
                <w:sz w:val="20"/>
              </w:rPr>
              <w:t>补办工牌申请</w:t>
            </w:r>
          </w:p>
        </w:tc>
        <w:tc>
          <w:tcPr>
            <w:tcW w:w="4536" w:type="dxa"/>
          </w:tcPr>
          <w:p w14:paraId="4F421BF0">
            <w:pPr>
              <w:spacing w:after="0" w:line="240" w:lineRule="auto"/>
              <w:jc w:val="left"/>
            </w:pPr>
            <w:r>
              <w:rPr>
                <w:rFonts w:ascii="宋体" w:hAnsi="宋体" w:eastAsia="宋体"/>
                <w:sz w:val="20"/>
              </w:rPr>
              <w:t>工牌丢失时，员工提交补办申请，经HR确认后由物业制作</w:t>
            </w:r>
          </w:p>
        </w:tc>
      </w:tr>
      <w:tr w14:paraId="4004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E8140DB">
            <w:pPr>
              <w:spacing w:after="0" w:line="240" w:lineRule="auto"/>
              <w:jc w:val="left"/>
            </w:pPr>
            <w:r>
              <w:rPr>
                <w:rFonts w:ascii="宋体" w:hAnsi="宋体" w:eastAsia="宋体"/>
                <w:sz w:val="20"/>
              </w:rPr>
              <w:t>发放记录</w:t>
            </w:r>
          </w:p>
        </w:tc>
        <w:tc>
          <w:tcPr>
            <w:tcW w:w="4536" w:type="dxa"/>
            <w:shd w:val="clear" w:color="auto" w:fill="EBF0FA"/>
          </w:tcPr>
          <w:p w14:paraId="6D8D8100">
            <w:pPr>
              <w:spacing w:after="0" w:line="240" w:lineRule="auto"/>
              <w:jc w:val="left"/>
            </w:pPr>
            <w:r>
              <w:rPr>
                <w:rFonts w:ascii="宋体" w:hAnsi="宋体" w:eastAsia="宋体"/>
                <w:sz w:val="20"/>
              </w:rPr>
              <w:t>HR/物业记录工牌发放及补办记录</w:t>
            </w:r>
          </w:p>
        </w:tc>
      </w:tr>
    </w:tbl>
    <w:p w14:paraId="4A9AD420">
      <w:pPr>
        <w:spacing w:after="160"/>
        <w:jc w:val="center"/>
      </w:pPr>
      <w:r>
        <w:rPr>
          <w:rFonts w:ascii="宋体" w:hAnsi="宋体" w:eastAsia="宋体"/>
          <w:i/>
          <w:color w:val="888888"/>
          <w:sz w:val="18"/>
        </w:rPr>
        <w:t>表5-3  工牌发放功能说明</w:t>
      </w:r>
    </w:p>
    <w:p w14:paraId="53B65325">
      <w:pPr>
        <w:spacing w:before="160" w:after="60"/>
      </w:pPr>
      <w:r>
        <w:rPr>
          <w:rFonts w:ascii="宋体" w:hAnsi="宋体" w:eastAsia="宋体"/>
          <w:b/>
          <w:color w:val="2E6EB4"/>
          <w:sz w:val="24"/>
        </w:rPr>
        <w:t>账号权限管理</w:t>
      </w:r>
    </w:p>
    <w:p w14:paraId="1D11224B">
      <w:pPr>
        <w:spacing w:after="80" w:line="360" w:lineRule="exact"/>
      </w:pPr>
      <w:r>
        <w:rPr>
          <w:rFonts w:ascii="宋体" w:hAnsi="宋体" w:eastAsia="宋体"/>
          <w:b w:val="0"/>
          <w:i w:val="0"/>
          <w:sz w:val="22"/>
        </w:rPr>
        <w:t>账号权限管理记录员工所有系统账号的开通状态，由IT部门维护。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58AA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45520D27">
            <w:pPr>
              <w:spacing w:after="0" w:line="240" w:lineRule="auto"/>
              <w:jc w:val="center"/>
            </w:pPr>
            <w:r>
              <w:rPr>
                <w:rFonts w:ascii="宋体" w:hAnsi="宋体" w:eastAsia="宋体"/>
                <w:b/>
                <w:color w:val="FFFFFF"/>
                <w:sz w:val="20"/>
              </w:rPr>
              <w:t>系统名称</w:t>
            </w:r>
          </w:p>
        </w:tc>
        <w:tc>
          <w:tcPr>
            <w:tcW w:w="3024" w:type="dxa"/>
            <w:shd w:val="clear" w:color="auto" w:fill="1A3C6E"/>
          </w:tcPr>
          <w:p w14:paraId="491F988D">
            <w:pPr>
              <w:spacing w:after="0" w:line="240" w:lineRule="auto"/>
              <w:jc w:val="center"/>
            </w:pPr>
            <w:r>
              <w:rPr>
                <w:rFonts w:ascii="宋体" w:hAnsi="宋体" w:eastAsia="宋体"/>
                <w:b/>
                <w:color w:val="FFFFFF"/>
                <w:sz w:val="20"/>
              </w:rPr>
              <w:t>账号负责人</w:t>
            </w:r>
          </w:p>
        </w:tc>
        <w:tc>
          <w:tcPr>
            <w:tcW w:w="3024" w:type="dxa"/>
            <w:shd w:val="clear" w:color="auto" w:fill="1A3C6E"/>
          </w:tcPr>
          <w:p w14:paraId="3025064D">
            <w:pPr>
              <w:spacing w:after="0" w:line="240" w:lineRule="auto"/>
              <w:jc w:val="center"/>
            </w:pPr>
            <w:r>
              <w:rPr>
                <w:rFonts w:ascii="宋体" w:hAnsi="宋体" w:eastAsia="宋体"/>
                <w:b/>
                <w:color w:val="FFFFFF"/>
                <w:sz w:val="20"/>
              </w:rPr>
              <w:t>说明</w:t>
            </w:r>
          </w:p>
        </w:tc>
      </w:tr>
      <w:tr w14:paraId="5CFB2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9D99EAA">
            <w:pPr>
              <w:spacing w:after="0" w:line="240" w:lineRule="auto"/>
              <w:jc w:val="left"/>
            </w:pPr>
            <w:r>
              <w:rPr>
                <w:rFonts w:ascii="宋体" w:hAnsi="宋体" w:eastAsia="宋体"/>
                <w:sz w:val="20"/>
              </w:rPr>
              <w:t>本系统（HRO）</w:t>
            </w:r>
          </w:p>
        </w:tc>
        <w:tc>
          <w:tcPr>
            <w:tcW w:w="3024" w:type="dxa"/>
            <w:shd w:val="clear" w:color="auto" w:fill="EBF0FA"/>
          </w:tcPr>
          <w:p w14:paraId="4041644B">
            <w:pPr>
              <w:spacing w:after="0" w:line="240" w:lineRule="auto"/>
              <w:jc w:val="left"/>
            </w:pPr>
            <w:r>
              <w:rPr>
                <w:rFonts w:ascii="宋体" w:hAnsi="宋体" w:eastAsia="宋体"/>
                <w:sz w:val="20"/>
              </w:rPr>
              <w:t>Jason（黄欢欢）</w:t>
            </w:r>
          </w:p>
        </w:tc>
        <w:tc>
          <w:tcPr>
            <w:tcW w:w="3024" w:type="dxa"/>
            <w:shd w:val="clear" w:color="auto" w:fill="EBF0FA"/>
          </w:tcPr>
          <w:p w14:paraId="4D542C43">
            <w:pPr>
              <w:spacing w:after="0" w:line="240" w:lineRule="auto"/>
              <w:jc w:val="left"/>
            </w:pPr>
            <w:r>
              <w:rPr>
                <w:rFonts w:ascii="宋体" w:hAnsi="宋体" w:eastAsia="宋体"/>
                <w:sz w:val="20"/>
              </w:rPr>
              <w:t>入职时开设</w:t>
            </w:r>
          </w:p>
        </w:tc>
      </w:tr>
      <w:tr w14:paraId="5E52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AFE48A">
            <w:pPr>
              <w:spacing w:after="0" w:line="240" w:lineRule="auto"/>
              <w:jc w:val="left"/>
            </w:pPr>
            <w:r>
              <w:rPr>
                <w:rFonts w:ascii="宋体" w:hAnsi="宋体" w:eastAsia="宋体"/>
                <w:sz w:val="20"/>
              </w:rPr>
              <w:t>企业邮箱</w:t>
            </w:r>
          </w:p>
        </w:tc>
        <w:tc>
          <w:tcPr>
            <w:tcW w:w="3024" w:type="dxa"/>
          </w:tcPr>
          <w:p w14:paraId="12CD5E8E">
            <w:pPr>
              <w:spacing w:after="0" w:line="240" w:lineRule="auto"/>
              <w:jc w:val="left"/>
            </w:pPr>
            <w:r>
              <w:rPr>
                <w:rFonts w:ascii="宋体" w:hAnsi="宋体" w:eastAsia="宋体"/>
                <w:sz w:val="20"/>
              </w:rPr>
              <w:t>Jason（黄欢欢）</w:t>
            </w:r>
          </w:p>
        </w:tc>
        <w:tc>
          <w:tcPr>
            <w:tcW w:w="3024" w:type="dxa"/>
          </w:tcPr>
          <w:p w14:paraId="6EE9FB3E">
            <w:pPr>
              <w:spacing w:after="0" w:line="240" w:lineRule="auto"/>
              <w:jc w:val="left"/>
            </w:pPr>
            <w:r>
              <w:rPr>
                <w:rFonts w:ascii="宋体" w:hAnsi="宋体" w:eastAsia="宋体"/>
                <w:sz w:val="20"/>
              </w:rPr>
              <w:t>入职时开设</w:t>
            </w:r>
          </w:p>
        </w:tc>
      </w:tr>
      <w:tr w14:paraId="55A63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FFB0D2A">
            <w:pPr>
              <w:spacing w:after="0" w:line="240" w:lineRule="auto"/>
              <w:jc w:val="left"/>
            </w:pPr>
            <w:r>
              <w:rPr>
                <w:rFonts w:ascii="宋体" w:hAnsi="宋体" w:eastAsia="宋体"/>
                <w:sz w:val="20"/>
              </w:rPr>
              <w:t>HKMS系统</w:t>
            </w:r>
          </w:p>
        </w:tc>
        <w:tc>
          <w:tcPr>
            <w:tcW w:w="3024" w:type="dxa"/>
            <w:shd w:val="clear" w:color="auto" w:fill="EBF0FA"/>
          </w:tcPr>
          <w:p w14:paraId="629846C5">
            <w:pPr>
              <w:spacing w:after="0" w:line="240" w:lineRule="auto"/>
              <w:jc w:val="left"/>
            </w:pPr>
            <w:r>
              <w:rPr>
                <w:rFonts w:ascii="宋体" w:hAnsi="宋体" w:eastAsia="宋体"/>
                <w:sz w:val="20"/>
              </w:rPr>
              <w:t>Jason（黄欢欢）</w:t>
            </w:r>
          </w:p>
        </w:tc>
        <w:tc>
          <w:tcPr>
            <w:tcW w:w="3024" w:type="dxa"/>
            <w:shd w:val="clear" w:color="auto" w:fill="EBF0FA"/>
          </w:tcPr>
          <w:p w14:paraId="6BF6CEB2">
            <w:pPr>
              <w:spacing w:after="0" w:line="240" w:lineRule="auto"/>
              <w:jc w:val="left"/>
            </w:pPr>
            <w:r>
              <w:rPr>
                <w:rFonts w:ascii="宋体" w:hAnsi="宋体" w:eastAsia="宋体"/>
                <w:sz w:val="20"/>
              </w:rPr>
              <w:t>入职时开设（如适用）</w:t>
            </w:r>
          </w:p>
        </w:tc>
      </w:tr>
      <w:tr w14:paraId="514B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9EFE16">
            <w:pPr>
              <w:spacing w:after="0" w:line="240" w:lineRule="auto"/>
              <w:jc w:val="left"/>
            </w:pPr>
            <w:r>
              <w:rPr>
                <w:rFonts w:ascii="宋体" w:hAnsi="宋体" w:eastAsia="宋体"/>
                <w:sz w:val="20"/>
              </w:rPr>
              <w:t>钉钉</w:t>
            </w:r>
          </w:p>
        </w:tc>
        <w:tc>
          <w:tcPr>
            <w:tcW w:w="3024" w:type="dxa"/>
          </w:tcPr>
          <w:p w14:paraId="6FC92EDA">
            <w:pPr>
              <w:spacing w:after="0" w:line="240" w:lineRule="auto"/>
              <w:jc w:val="left"/>
            </w:pPr>
            <w:r>
              <w:rPr>
                <w:rFonts w:ascii="宋体" w:hAnsi="宋体" w:eastAsia="宋体"/>
                <w:sz w:val="20"/>
              </w:rPr>
              <w:t>人事专员</w:t>
            </w:r>
          </w:p>
        </w:tc>
        <w:tc>
          <w:tcPr>
            <w:tcW w:w="3024" w:type="dxa"/>
          </w:tcPr>
          <w:p w14:paraId="1092021D">
            <w:pPr>
              <w:spacing w:after="0" w:line="240" w:lineRule="auto"/>
              <w:jc w:val="left"/>
            </w:pPr>
            <w:r>
              <w:rPr>
                <w:rFonts w:ascii="宋体" w:hAnsi="宋体" w:eastAsia="宋体"/>
                <w:sz w:val="20"/>
              </w:rPr>
              <w:t>入职当天完成</w:t>
            </w:r>
          </w:p>
        </w:tc>
      </w:tr>
    </w:tbl>
    <w:p w14:paraId="749E87D2">
      <w:pPr>
        <w:spacing w:after="160"/>
        <w:jc w:val="center"/>
      </w:pPr>
      <w:r>
        <w:rPr>
          <w:rFonts w:ascii="宋体" w:hAnsi="宋体" w:eastAsia="宋体"/>
          <w:i/>
          <w:color w:val="888888"/>
          <w:sz w:val="18"/>
        </w:rPr>
        <w:t>表5-4  账号系统说明</w:t>
      </w:r>
    </w:p>
    <w:p w14:paraId="1B4B1C83">
      <w:r>
        <w:rPr>
          <w:rFonts w:ascii="宋体" w:hAnsi="宋体" w:eastAsia="宋体"/>
          <w:b/>
          <w:color w:val="C0392B"/>
          <w:sz w:val="22"/>
        </w:rPr>
        <w:t>【待补充】</w:t>
      </w:r>
      <w:r>
        <w:rPr>
          <w:rFonts w:ascii="宋体" w:hAnsi="宋体" w:eastAsia="宋体"/>
          <w:i/>
          <w:color w:val="C0392B"/>
          <w:sz w:val="20"/>
        </w:rPr>
        <w:t xml:space="preserve">  请补充：员工账号申请流程（员工是否可自行申请新系统权限、还是全部由HR/IT发起）；账号离职注销流程</w:t>
      </w:r>
    </w:p>
    <w:p w14:paraId="61857B6B">
      <w:pPr>
        <w:spacing w:after="120"/>
      </w:pPr>
      <w:r>
        <w:rPr>
          <w:color w:val="CC6666"/>
          <w:sz w:val="20"/>
        </w:rPr>
        <w:t>____________________________________________________________</w:t>
      </w:r>
    </w:p>
    <w:p w14:paraId="500C8DEB">
      <w:pPr>
        <w:spacing w:before="240" w:after="80"/>
      </w:pPr>
      <w:r>
        <w:rPr>
          <w:rFonts w:ascii="宋体" w:hAnsi="宋体" w:eastAsia="宋体"/>
          <w:b/>
          <w:color w:val="1A3C6E"/>
          <w:sz w:val="26"/>
        </w:rPr>
        <w:t>5.3  员工福利</w:t>
      </w:r>
    </w:p>
    <w:p w14:paraId="3DDB1AF0">
      <w:pPr>
        <w:spacing w:before="160" w:after="60"/>
      </w:pPr>
      <w:r>
        <w:rPr>
          <w:rFonts w:ascii="宋体" w:hAnsi="宋体" w:eastAsia="宋体"/>
          <w:b/>
          <w:color w:val="2E6EB4"/>
          <w:sz w:val="24"/>
        </w:rPr>
        <w:t>模块概述</w:t>
      </w:r>
    </w:p>
    <w:p w14:paraId="6606912D">
      <w:pPr>
        <w:spacing w:after="80" w:line="360" w:lineRule="exact"/>
      </w:pPr>
      <w:r>
        <w:rPr>
          <w:rFonts w:ascii="宋体" w:hAnsi="宋体" w:eastAsia="宋体"/>
          <w:b w:val="0"/>
          <w:i w:val="0"/>
          <w:sz w:val="22"/>
        </w:rPr>
        <w:t>员工福利子模块展示公司福利政策，支持员工查看福利内容并发起相关申请，包括节日礼品领取和商保理赔。</w:t>
      </w:r>
    </w:p>
    <w:p w14:paraId="048B41A2">
      <w:pPr>
        <w:spacing w:before="160" w:after="60"/>
      </w:pPr>
      <w:r>
        <w:rPr>
          <w:rFonts w:ascii="宋体" w:hAnsi="宋体" w:eastAsia="宋体"/>
          <w:b/>
          <w:color w:val="2E6EB4"/>
          <w:sz w:val="24"/>
        </w:rPr>
        <w:t>福利政策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576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32AE1E24">
            <w:pPr>
              <w:spacing w:after="0" w:line="240" w:lineRule="auto"/>
              <w:jc w:val="center"/>
            </w:pPr>
            <w:r>
              <w:rPr>
                <w:rFonts w:ascii="宋体" w:hAnsi="宋体" w:eastAsia="宋体"/>
                <w:b/>
                <w:color w:val="FFFFFF"/>
                <w:sz w:val="20"/>
              </w:rPr>
              <w:t>功能</w:t>
            </w:r>
          </w:p>
        </w:tc>
        <w:tc>
          <w:tcPr>
            <w:tcW w:w="4536" w:type="dxa"/>
            <w:shd w:val="clear" w:color="auto" w:fill="1A3C6E"/>
          </w:tcPr>
          <w:p w14:paraId="35BA0CB2">
            <w:pPr>
              <w:spacing w:after="0" w:line="240" w:lineRule="auto"/>
              <w:jc w:val="center"/>
            </w:pPr>
            <w:r>
              <w:rPr>
                <w:rFonts w:ascii="宋体" w:hAnsi="宋体" w:eastAsia="宋体"/>
                <w:b/>
                <w:color w:val="FFFFFF"/>
                <w:sz w:val="20"/>
              </w:rPr>
              <w:t>说明</w:t>
            </w:r>
          </w:p>
        </w:tc>
      </w:tr>
      <w:tr w14:paraId="614AC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1CE4547">
            <w:pPr>
              <w:spacing w:after="0" w:line="240" w:lineRule="auto"/>
              <w:jc w:val="left"/>
            </w:pPr>
            <w:r>
              <w:rPr>
                <w:rFonts w:ascii="宋体" w:hAnsi="宋体" w:eastAsia="宋体"/>
                <w:sz w:val="20"/>
              </w:rPr>
              <w:t>福利政策展示</w:t>
            </w:r>
          </w:p>
        </w:tc>
        <w:tc>
          <w:tcPr>
            <w:tcW w:w="4536" w:type="dxa"/>
            <w:shd w:val="clear" w:color="auto" w:fill="EBF0FA"/>
          </w:tcPr>
          <w:p w14:paraId="482EEEB3">
            <w:pPr>
              <w:spacing w:after="0" w:line="240" w:lineRule="auto"/>
              <w:jc w:val="left"/>
            </w:pPr>
            <w:r>
              <w:rPr>
                <w:rFonts w:ascii="宋体" w:hAnsi="宋体" w:eastAsia="宋体"/>
                <w:sz w:val="20"/>
              </w:rPr>
              <w:t>展示公司所有福利政策文档（由HR在后台上传维护）</w:t>
            </w:r>
          </w:p>
        </w:tc>
      </w:tr>
      <w:tr w14:paraId="1A57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5F3AB7E">
            <w:pPr>
              <w:spacing w:after="0" w:line="240" w:lineRule="auto"/>
              <w:jc w:val="left"/>
            </w:pPr>
            <w:r>
              <w:rPr>
                <w:rFonts w:ascii="宋体" w:hAnsi="宋体" w:eastAsia="宋体"/>
                <w:sz w:val="20"/>
              </w:rPr>
              <w:t>福利分类</w:t>
            </w:r>
          </w:p>
        </w:tc>
        <w:tc>
          <w:tcPr>
            <w:tcW w:w="4536" w:type="dxa"/>
          </w:tcPr>
          <w:p w14:paraId="428F9E57">
            <w:pPr>
              <w:spacing w:after="0" w:line="240" w:lineRule="auto"/>
              <w:jc w:val="left"/>
            </w:pPr>
            <w:r>
              <w:rPr>
                <w:rFonts w:ascii="宋体" w:hAnsi="宋体" w:eastAsia="宋体"/>
                <w:sz w:val="20"/>
              </w:rPr>
              <w:t>节日福利 / 生日福利 / 健康福利 / 商保福利 / 其他福利</w:t>
            </w:r>
          </w:p>
        </w:tc>
      </w:tr>
      <w:tr w14:paraId="5C06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0D6E636">
            <w:pPr>
              <w:spacing w:after="0" w:line="240" w:lineRule="auto"/>
              <w:jc w:val="left"/>
            </w:pPr>
            <w:r>
              <w:rPr>
                <w:rFonts w:ascii="宋体" w:hAnsi="宋体" w:eastAsia="宋体"/>
                <w:sz w:val="20"/>
              </w:rPr>
              <w:t>历史记录查看</w:t>
            </w:r>
          </w:p>
        </w:tc>
        <w:tc>
          <w:tcPr>
            <w:tcW w:w="4536" w:type="dxa"/>
            <w:shd w:val="clear" w:color="auto" w:fill="EBF0FA"/>
          </w:tcPr>
          <w:p w14:paraId="5D849172">
            <w:pPr>
              <w:spacing w:after="0" w:line="240" w:lineRule="auto"/>
              <w:jc w:val="left"/>
            </w:pPr>
            <w:r>
              <w:rPr>
                <w:rFonts w:ascii="宋体" w:hAnsi="宋体" w:eastAsia="宋体"/>
                <w:sz w:val="20"/>
              </w:rPr>
              <w:t>员工可查看本人历史福利发放记录</w:t>
            </w:r>
          </w:p>
        </w:tc>
      </w:tr>
    </w:tbl>
    <w:p w14:paraId="70687CF6">
      <w:pPr>
        <w:spacing w:after="160"/>
        <w:jc w:val="center"/>
      </w:pPr>
      <w:r>
        <w:rPr>
          <w:rFonts w:ascii="宋体" w:hAnsi="宋体" w:eastAsia="宋体"/>
          <w:i/>
          <w:color w:val="888888"/>
          <w:sz w:val="18"/>
        </w:rPr>
        <w:t>表5-5  福利政策功能说明</w:t>
      </w:r>
    </w:p>
    <w:p w14:paraId="396D465F">
      <w:r>
        <w:rPr>
          <w:rFonts w:ascii="宋体" w:hAnsi="宋体" w:eastAsia="宋体"/>
          <w:b/>
          <w:color w:val="C0392B"/>
          <w:sz w:val="22"/>
        </w:rPr>
        <w:t>【待补充】</w:t>
      </w:r>
      <w:r>
        <w:rPr>
          <w:rFonts w:ascii="宋体" w:hAnsi="宋体" w:eastAsia="宋体"/>
          <w:i/>
          <w:color w:val="C0392B"/>
          <w:sz w:val="20"/>
        </w:rPr>
        <w:t xml:space="preserve">  请补充：公司当前福利政策列表（节假日福利标准、生日福利、是否有餐补/交通补等）</w:t>
      </w:r>
    </w:p>
    <w:p w14:paraId="733BEC72">
      <w:pPr>
        <w:spacing w:after="120"/>
      </w:pPr>
      <w:r>
        <w:rPr>
          <w:color w:val="CC6666"/>
          <w:sz w:val="20"/>
        </w:rPr>
        <w:t>____________________________________________________________</w:t>
      </w:r>
    </w:p>
    <w:p w14:paraId="72E43286">
      <w:pPr>
        <w:spacing w:before="160" w:after="60"/>
      </w:pPr>
      <w:r>
        <w:rPr>
          <w:rFonts w:ascii="宋体" w:hAnsi="宋体" w:eastAsia="宋体"/>
          <w:b/>
          <w:color w:val="2E6EB4"/>
          <w:sz w:val="24"/>
        </w:rPr>
        <w:t>礼品领取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60D6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63A34D3">
            <w:pPr>
              <w:spacing w:after="0" w:line="240" w:lineRule="auto"/>
              <w:jc w:val="center"/>
            </w:pPr>
            <w:r>
              <w:rPr>
                <w:rFonts w:ascii="宋体" w:hAnsi="宋体" w:eastAsia="宋体"/>
                <w:b/>
                <w:color w:val="FFFFFF"/>
                <w:sz w:val="20"/>
              </w:rPr>
              <w:t>功能</w:t>
            </w:r>
          </w:p>
        </w:tc>
        <w:tc>
          <w:tcPr>
            <w:tcW w:w="4536" w:type="dxa"/>
            <w:shd w:val="clear" w:color="auto" w:fill="1A3C6E"/>
          </w:tcPr>
          <w:p w14:paraId="1333F24C">
            <w:pPr>
              <w:spacing w:after="0" w:line="240" w:lineRule="auto"/>
              <w:jc w:val="center"/>
            </w:pPr>
            <w:r>
              <w:rPr>
                <w:rFonts w:ascii="宋体" w:hAnsi="宋体" w:eastAsia="宋体"/>
                <w:b/>
                <w:color w:val="FFFFFF"/>
                <w:sz w:val="20"/>
              </w:rPr>
              <w:t>说明</w:t>
            </w:r>
          </w:p>
        </w:tc>
      </w:tr>
      <w:tr w14:paraId="7B5BE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F54762A">
            <w:pPr>
              <w:spacing w:after="0" w:line="240" w:lineRule="auto"/>
              <w:jc w:val="left"/>
            </w:pPr>
            <w:r>
              <w:rPr>
                <w:rFonts w:ascii="宋体" w:hAnsi="宋体" w:eastAsia="宋体"/>
                <w:sz w:val="20"/>
              </w:rPr>
              <w:t>福利发放通知</w:t>
            </w:r>
          </w:p>
        </w:tc>
        <w:tc>
          <w:tcPr>
            <w:tcW w:w="4536" w:type="dxa"/>
            <w:shd w:val="clear" w:color="auto" w:fill="EBF0FA"/>
          </w:tcPr>
          <w:p w14:paraId="357EA911">
            <w:pPr>
              <w:spacing w:after="0" w:line="240" w:lineRule="auto"/>
              <w:jc w:val="left"/>
            </w:pPr>
            <w:r>
              <w:rPr>
                <w:rFonts w:ascii="宋体" w:hAnsi="宋体" w:eastAsia="宋体"/>
                <w:sz w:val="20"/>
              </w:rPr>
              <w:t>HR在系统中创建福利发放批次，推送通知给符合条件的员工</w:t>
            </w:r>
          </w:p>
        </w:tc>
      </w:tr>
      <w:tr w14:paraId="3591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5EEA75B">
            <w:pPr>
              <w:spacing w:after="0" w:line="240" w:lineRule="auto"/>
              <w:jc w:val="left"/>
            </w:pPr>
            <w:r>
              <w:rPr>
                <w:rFonts w:ascii="宋体" w:hAnsi="宋体" w:eastAsia="宋体"/>
                <w:sz w:val="20"/>
              </w:rPr>
              <w:t>员工确认领取</w:t>
            </w:r>
          </w:p>
        </w:tc>
        <w:tc>
          <w:tcPr>
            <w:tcW w:w="4536" w:type="dxa"/>
          </w:tcPr>
          <w:p w14:paraId="7F0AB90B">
            <w:pPr>
              <w:spacing w:after="0" w:line="240" w:lineRule="auto"/>
              <w:jc w:val="left"/>
            </w:pPr>
            <w:r>
              <w:rPr>
                <w:rFonts w:ascii="宋体" w:hAnsi="宋体" w:eastAsia="宋体"/>
                <w:sz w:val="20"/>
              </w:rPr>
              <w:t>员工收到通知后在系统中确认领取，HR记录实际发放结果</w:t>
            </w:r>
          </w:p>
        </w:tc>
      </w:tr>
      <w:tr w14:paraId="694F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7258BEC">
            <w:pPr>
              <w:spacing w:after="0" w:line="240" w:lineRule="auto"/>
              <w:jc w:val="left"/>
            </w:pPr>
            <w:r>
              <w:rPr>
                <w:rFonts w:ascii="宋体" w:hAnsi="宋体" w:eastAsia="宋体"/>
                <w:sz w:val="20"/>
              </w:rPr>
              <w:t>发放状态追踪</w:t>
            </w:r>
          </w:p>
        </w:tc>
        <w:tc>
          <w:tcPr>
            <w:tcW w:w="4536" w:type="dxa"/>
            <w:shd w:val="clear" w:color="auto" w:fill="EBF0FA"/>
          </w:tcPr>
          <w:p w14:paraId="1E800965">
            <w:pPr>
              <w:spacing w:after="0" w:line="240" w:lineRule="auto"/>
              <w:jc w:val="left"/>
            </w:pPr>
            <w:r>
              <w:rPr>
                <w:rFonts w:ascii="宋体" w:hAnsi="宋体" w:eastAsia="宋体"/>
                <w:sz w:val="20"/>
              </w:rPr>
              <w:t>展示每批次福利的发放状态（待领取/已领取/逾期未领）</w:t>
            </w:r>
          </w:p>
        </w:tc>
      </w:tr>
    </w:tbl>
    <w:p w14:paraId="2A2D63D5">
      <w:pPr>
        <w:spacing w:after="160"/>
        <w:jc w:val="center"/>
      </w:pPr>
      <w:r>
        <w:rPr>
          <w:rFonts w:ascii="宋体" w:hAnsi="宋体" w:eastAsia="宋体"/>
          <w:i/>
          <w:color w:val="888888"/>
          <w:sz w:val="18"/>
        </w:rPr>
        <w:t>表5-6  礼品领取功能说明</w:t>
      </w:r>
    </w:p>
    <w:p w14:paraId="66FDB71A">
      <w:pPr>
        <w:spacing w:before="160" w:after="60"/>
      </w:pPr>
      <w:r>
        <w:rPr>
          <w:rFonts w:ascii="宋体" w:hAnsi="宋体" w:eastAsia="宋体"/>
          <w:b/>
          <w:color w:val="2E6EB4"/>
          <w:sz w:val="24"/>
        </w:rPr>
        <w:t>商保理赔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67AE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6F4C9F4">
            <w:pPr>
              <w:spacing w:after="0" w:line="240" w:lineRule="auto"/>
              <w:jc w:val="center"/>
            </w:pPr>
            <w:r>
              <w:rPr>
                <w:rFonts w:ascii="宋体" w:hAnsi="宋体" w:eastAsia="宋体"/>
                <w:b/>
                <w:color w:val="FFFFFF"/>
                <w:sz w:val="20"/>
              </w:rPr>
              <w:t>功能</w:t>
            </w:r>
          </w:p>
        </w:tc>
        <w:tc>
          <w:tcPr>
            <w:tcW w:w="4536" w:type="dxa"/>
            <w:shd w:val="clear" w:color="auto" w:fill="1A3C6E"/>
          </w:tcPr>
          <w:p w14:paraId="1ECC3E63">
            <w:pPr>
              <w:spacing w:after="0" w:line="240" w:lineRule="auto"/>
              <w:jc w:val="center"/>
            </w:pPr>
            <w:r>
              <w:rPr>
                <w:rFonts w:ascii="宋体" w:hAnsi="宋体" w:eastAsia="宋体"/>
                <w:b/>
                <w:color w:val="FFFFFF"/>
                <w:sz w:val="20"/>
              </w:rPr>
              <w:t>说明</w:t>
            </w:r>
          </w:p>
        </w:tc>
      </w:tr>
      <w:tr w14:paraId="42B2F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9E3B68A">
            <w:pPr>
              <w:spacing w:after="0" w:line="240" w:lineRule="auto"/>
              <w:jc w:val="left"/>
            </w:pPr>
            <w:r>
              <w:rPr>
                <w:rFonts w:ascii="宋体" w:hAnsi="宋体" w:eastAsia="宋体"/>
                <w:sz w:val="20"/>
              </w:rPr>
              <w:t>理赔申请发起</w:t>
            </w:r>
          </w:p>
        </w:tc>
        <w:tc>
          <w:tcPr>
            <w:tcW w:w="4536" w:type="dxa"/>
            <w:shd w:val="clear" w:color="auto" w:fill="EBF0FA"/>
          </w:tcPr>
          <w:p w14:paraId="18E63C54">
            <w:pPr>
              <w:spacing w:after="0" w:line="240" w:lineRule="auto"/>
              <w:jc w:val="left"/>
            </w:pPr>
            <w:r>
              <w:rPr>
                <w:rFonts w:ascii="宋体" w:hAnsi="宋体" w:eastAsia="宋体"/>
                <w:sz w:val="20"/>
              </w:rPr>
              <w:t>员工填写理赔申请：事故/就医日期、理赔类型、费用金额、上传凭证</w:t>
            </w:r>
          </w:p>
        </w:tc>
      </w:tr>
      <w:tr w14:paraId="17EDF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8B137B2">
            <w:pPr>
              <w:spacing w:after="0" w:line="240" w:lineRule="auto"/>
              <w:jc w:val="left"/>
            </w:pPr>
            <w:r>
              <w:rPr>
                <w:rFonts w:ascii="宋体" w:hAnsi="宋体" w:eastAsia="宋体"/>
                <w:sz w:val="20"/>
              </w:rPr>
              <w:t>材料上传</w:t>
            </w:r>
          </w:p>
        </w:tc>
        <w:tc>
          <w:tcPr>
            <w:tcW w:w="4536" w:type="dxa"/>
          </w:tcPr>
          <w:p w14:paraId="1821AA08">
            <w:pPr>
              <w:spacing w:after="0" w:line="240" w:lineRule="auto"/>
              <w:jc w:val="left"/>
            </w:pPr>
            <w:r>
              <w:rPr>
                <w:rFonts w:ascii="宋体" w:hAnsi="宋体" w:eastAsia="宋体"/>
                <w:sz w:val="20"/>
              </w:rPr>
              <w:t>支持上传发票、病历、医院诊断证明等理赔材料</w:t>
            </w:r>
          </w:p>
        </w:tc>
      </w:tr>
      <w:tr w14:paraId="4EA8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697D948">
            <w:pPr>
              <w:spacing w:after="0" w:line="240" w:lineRule="auto"/>
              <w:jc w:val="left"/>
            </w:pPr>
            <w:r>
              <w:rPr>
                <w:rFonts w:ascii="宋体" w:hAnsi="宋体" w:eastAsia="宋体"/>
                <w:sz w:val="20"/>
              </w:rPr>
              <w:t>理赔进度查询</w:t>
            </w:r>
          </w:p>
        </w:tc>
        <w:tc>
          <w:tcPr>
            <w:tcW w:w="4536" w:type="dxa"/>
            <w:shd w:val="clear" w:color="auto" w:fill="EBF0FA"/>
          </w:tcPr>
          <w:p w14:paraId="4A348E4E">
            <w:pPr>
              <w:spacing w:after="0" w:line="240" w:lineRule="auto"/>
              <w:jc w:val="left"/>
            </w:pPr>
            <w:r>
              <w:rPr>
                <w:rFonts w:ascii="宋体" w:hAnsi="宋体" w:eastAsia="宋体"/>
                <w:sz w:val="20"/>
              </w:rPr>
              <w:t>员工可查看本人理赔申请的处理状态</w:t>
            </w:r>
          </w:p>
        </w:tc>
      </w:tr>
      <w:tr w14:paraId="1984E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7F683EB">
            <w:pPr>
              <w:spacing w:after="0" w:line="240" w:lineRule="auto"/>
              <w:jc w:val="left"/>
            </w:pPr>
            <w:r>
              <w:rPr>
                <w:rFonts w:ascii="宋体" w:hAnsi="宋体" w:eastAsia="宋体"/>
                <w:sz w:val="20"/>
              </w:rPr>
              <w:t>HR转交商保</w:t>
            </w:r>
          </w:p>
        </w:tc>
        <w:tc>
          <w:tcPr>
            <w:tcW w:w="4536" w:type="dxa"/>
          </w:tcPr>
          <w:p w14:paraId="5690359F">
            <w:pPr>
              <w:spacing w:after="0" w:line="240" w:lineRule="auto"/>
              <w:jc w:val="left"/>
            </w:pPr>
            <w:r>
              <w:rPr>
                <w:rFonts w:ascii="宋体" w:hAnsi="宋体" w:eastAsia="宋体"/>
                <w:sz w:val="20"/>
              </w:rPr>
              <w:t>HR收到申请后，整理材料转交友邦商保专员处理</w:t>
            </w:r>
          </w:p>
        </w:tc>
      </w:tr>
    </w:tbl>
    <w:p w14:paraId="32D81724">
      <w:pPr>
        <w:spacing w:after="160"/>
        <w:jc w:val="center"/>
      </w:pPr>
      <w:r>
        <w:rPr>
          <w:rFonts w:ascii="宋体" w:hAnsi="宋体" w:eastAsia="宋体"/>
          <w:i/>
          <w:color w:val="888888"/>
          <w:sz w:val="18"/>
        </w:rPr>
        <w:t>表5-7  商保理赔功能说明</w:t>
      </w:r>
    </w:p>
    <w:p w14:paraId="595691B5">
      <w:pPr>
        <w:spacing w:before="240" w:after="80"/>
      </w:pPr>
      <w:r>
        <w:rPr>
          <w:rFonts w:ascii="宋体" w:hAnsi="宋体" w:eastAsia="宋体"/>
          <w:b/>
          <w:color w:val="1A3C6E"/>
          <w:sz w:val="26"/>
        </w:rPr>
        <w:t>5.4  生活服务</w:t>
      </w:r>
    </w:p>
    <w:p w14:paraId="6230409F">
      <w:pPr>
        <w:spacing w:before="160" w:after="60"/>
      </w:pPr>
      <w:r>
        <w:rPr>
          <w:rFonts w:ascii="宋体" w:hAnsi="宋体" w:eastAsia="宋体"/>
          <w:b/>
          <w:color w:val="2E6EB4"/>
          <w:sz w:val="24"/>
        </w:rPr>
        <w:t>模块概述</w:t>
      </w:r>
    </w:p>
    <w:p w14:paraId="39E2B683">
      <w:pPr>
        <w:spacing w:after="80" w:line="360" w:lineRule="exact"/>
      </w:pPr>
      <w:r>
        <w:rPr>
          <w:rFonts w:ascii="宋体" w:hAnsi="宋体" w:eastAsia="宋体"/>
          <w:b w:val="0"/>
          <w:i w:val="0"/>
          <w:sz w:val="22"/>
        </w:rPr>
        <w:t>生活服务子模块提供员工日常生活相关的服务申请入口，包括HRO运动卡、人才公寓申请和年度体检预约。</w:t>
      </w:r>
    </w:p>
    <w:p w14:paraId="0715AEC6">
      <w:pPr>
        <w:spacing w:before="160" w:after="60"/>
      </w:pPr>
      <w:r>
        <w:rPr>
          <w:rFonts w:ascii="宋体" w:hAnsi="宋体" w:eastAsia="宋体"/>
          <w:b/>
          <w:color w:val="2E6EB4"/>
          <w:sz w:val="24"/>
        </w:rPr>
        <w:t>HRO运动卡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336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3F88F37">
            <w:pPr>
              <w:spacing w:after="0" w:line="240" w:lineRule="auto"/>
              <w:jc w:val="center"/>
            </w:pPr>
            <w:r>
              <w:rPr>
                <w:rFonts w:ascii="宋体" w:hAnsi="宋体" w:eastAsia="宋体"/>
                <w:b/>
                <w:color w:val="FFFFFF"/>
                <w:sz w:val="20"/>
              </w:rPr>
              <w:t>功能</w:t>
            </w:r>
          </w:p>
        </w:tc>
        <w:tc>
          <w:tcPr>
            <w:tcW w:w="4536" w:type="dxa"/>
            <w:shd w:val="clear" w:color="auto" w:fill="1A3C6E"/>
          </w:tcPr>
          <w:p w14:paraId="18E11DDD">
            <w:pPr>
              <w:spacing w:after="0" w:line="240" w:lineRule="auto"/>
              <w:jc w:val="center"/>
            </w:pPr>
            <w:r>
              <w:rPr>
                <w:rFonts w:ascii="宋体" w:hAnsi="宋体" w:eastAsia="宋体"/>
                <w:b/>
                <w:color w:val="FFFFFF"/>
                <w:sz w:val="20"/>
              </w:rPr>
              <w:t>说明</w:t>
            </w:r>
          </w:p>
        </w:tc>
      </w:tr>
      <w:tr w14:paraId="5E5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0327A99">
            <w:pPr>
              <w:spacing w:after="0" w:line="240" w:lineRule="auto"/>
              <w:jc w:val="left"/>
            </w:pPr>
            <w:r>
              <w:rPr>
                <w:rFonts w:ascii="宋体" w:hAnsi="宋体" w:eastAsia="宋体"/>
                <w:sz w:val="20"/>
              </w:rPr>
              <w:t>运动卡申请</w:t>
            </w:r>
          </w:p>
        </w:tc>
        <w:tc>
          <w:tcPr>
            <w:tcW w:w="4536" w:type="dxa"/>
            <w:shd w:val="clear" w:color="auto" w:fill="EBF0FA"/>
          </w:tcPr>
          <w:p w14:paraId="148FE77F">
            <w:pPr>
              <w:spacing w:after="0" w:line="240" w:lineRule="auto"/>
              <w:jc w:val="left"/>
            </w:pPr>
            <w:r>
              <w:rPr>
                <w:rFonts w:ascii="宋体" w:hAnsi="宋体" w:eastAsia="宋体"/>
                <w:sz w:val="20"/>
              </w:rPr>
              <w:t>符合条件的员工发起运动卡申请，填写申请理由</w:t>
            </w:r>
          </w:p>
        </w:tc>
      </w:tr>
      <w:tr w14:paraId="2C6D1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9D5A62A">
            <w:pPr>
              <w:spacing w:after="0" w:line="240" w:lineRule="auto"/>
              <w:jc w:val="left"/>
            </w:pPr>
            <w:r>
              <w:rPr>
                <w:rFonts w:ascii="宋体" w:hAnsi="宋体" w:eastAsia="宋体"/>
                <w:sz w:val="20"/>
              </w:rPr>
              <w:t>申请状态查看</w:t>
            </w:r>
          </w:p>
        </w:tc>
        <w:tc>
          <w:tcPr>
            <w:tcW w:w="4536" w:type="dxa"/>
          </w:tcPr>
          <w:p w14:paraId="7F1B3B89">
            <w:pPr>
              <w:spacing w:after="0" w:line="240" w:lineRule="auto"/>
              <w:jc w:val="left"/>
            </w:pPr>
            <w:r>
              <w:rPr>
                <w:rFonts w:ascii="宋体" w:hAnsi="宋体" w:eastAsia="宋体"/>
                <w:sz w:val="20"/>
              </w:rPr>
              <w:t>员工查看申请审批状态和运动卡信息</w:t>
            </w:r>
          </w:p>
        </w:tc>
      </w:tr>
      <w:tr w14:paraId="286B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184E86E">
            <w:pPr>
              <w:spacing w:after="0" w:line="240" w:lineRule="auto"/>
              <w:jc w:val="left"/>
            </w:pPr>
            <w:r>
              <w:rPr>
                <w:rFonts w:ascii="宋体" w:hAnsi="宋体" w:eastAsia="宋体"/>
                <w:sz w:val="20"/>
              </w:rPr>
              <w:t>HR维护</w:t>
            </w:r>
          </w:p>
        </w:tc>
        <w:tc>
          <w:tcPr>
            <w:tcW w:w="4536" w:type="dxa"/>
            <w:shd w:val="clear" w:color="auto" w:fill="EBF0FA"/>
          </w:tcPr>
          <w:p w14:paraId="7F67731D">
            <w:pPr>
              <w:spacing w:after="0" w:line="240" w:lineRule="auto"/>
              <w:jc w:val="left"/>
            </w:pPr>
            <w:r>
              <w:rPr>
                <w:rFonts w:ascii="宋体" w:hAnsi="宋体" w:eastAsia="宋体"/>
                <w:sz w:val="20"/>
              </w:rPr>
              <w:t>HR管理运动卡申请名单，与合作健身机构对接</w:t>
            </w:r>
          </w:p>
        </w:tc>
      </w:tr>
    </w:tbl>
    <w:p w14:paraId="57903465">
      <w:pPr>
        <w:spacing w:after="160"/>
        <w:jc w:val="center"/>
      </w:pPr>
      <w:r>
        <w:rPr>
          <w:rFonts w:ascii="宋体" w:hAnsi="宋体" w:eastAsia="宋体"/>
          <w:i/>
          <w:color w:val="888888"/>
          <w:sz w:val="18"/>
        </w:rPr>
        <w:t>表5-8  HRO运动卡功能说明</w:t>
      </w:r>
    </w:p>
    <w:p w14:paraId="055C6F8C">
      <w:r>
        <w:rPr>
          <w:rFonts w:ascii="宋体" w:hAnsi="宋体" w:eastAsia="宋体"/>
          <w:b/>
          <w:color w:val="C0392B"/>
          <w:sz w:val="22"/>
        </w:rPr>
        <w:t>【待补充】</w:t>
      </w:r>
      <w:r>
        <w:rPr>
          <w:rFonts w:ascii="宋体" w:hAnsi="宋体" w:eastAsia="宋体"/>
          <w:i/>
          <w:color w:val="C0392B"/>
          <w:sz w:val="20"/>
        </w:rPr>
        <w:t xml:space="preserve">  请补充：运动卡申请条件（入职满X个月、全职员工等）；合作健身机构名称/地址；运动卡费用是否全额补贴</w:t>
      </w:r>
    </w:p>
    <w:p w14:paraId="1E1B0E6A">
      <w:pPr>
        <w:spacing w:after="120"/>
      </w:pPr>
      <w:r>
        <w:rPr>
          <w:color w:val="CC6666"/>
          <w:sz w:val="20"/>
        </w:rPr>
        <w:t>____________________________________________________________</w:t>
      </w:r>
    </w:p>
    <w:p w14:paraId="1382CBD4">
      <w:pPr>
        <w:spacing w:before="160" w:after="60"/>
      </w:pPr>
      <w:r>
        <w:rPr>
          <w:rFonts w:ascii="宋体" w:hAnsi="宋体" w:eastAsia="宋体"/>
          <w:b/>
          <w:color w:val="2E6EB4"/>
          <w:sz w:val="24"/>
        </w:rPr>
        <w:t>人才公寓申请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9D27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6F5A4E1">
            <w:pPr>
              <w:spacing w:after="0" w:line="240" w:lineRule="auto"/>
              <w:jc w:val="center"/>
            </w:pPr>
            <w:r>
              <w:rPr>
                <w:rFonts w:ascii="宋体" w:hAnsi="宋体" w:eastAsia="宋体"/>
                <w:b/>
                <w:color w:val="FFFFFF"/>
                <w:sz w:val="20"/>
              </w:rPr>
              <w:t>功能</w:t>
            </w:r>
          </w:p>
        </w:tc>
        <w:tc>
          <w:tcPr>
            <w:tcW w:w="4536" w:type="dxa"/>
            <w:shd w:val="clear" w:color="auto" w:fill="1A3C6E"/>
          </w:tcPr>
          <w:p w14:paraId="2F9D6DD9">
            <w:pPr>
              <w:spacing w:after="0" w:line="240" w:lineRule="auto"/>
              <w:jc w:val="center"/>
            </w:pPr>
            <w:r>
              <w:rPr>
                <w:rFonts w:ascii="宋体" w:hAnsi="宋体" w:eastAsia="宋体"/>
                <w:b/>
                <w:color w:val="FFFFFF"/>
                <w:sz w:val="20"/>
              </w:rPr>
              <w:t>说明</w:t>
            </w:r>
          </w:p>
        </w:tc>
      </w:tr>
      <w:tr w14:paraId="27F1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0B2015E">
            <w:pPr>
              <w:spacing w:after="0" w:line="240" w:lineRule="auto"/>
              <w:jc w:val="left"/>
            </w:pPr>
            <w:r>
              <w:rPr>
                <w:rFonts w:ascii="宋体" w:hAnsi="宋体" w:eastAsia="宋体"/>
                <w:sz w:val="20"/>
              </w:rPr>
              <w:t>公寓申请</w:t>
            </w:r>
          </w:p>
        </w:tc>
        <w:tc>
          <w:tcPr>
            <w:tcW w:w="4536" w:type="dxa"/>
            <w:shd w:val="clear" w:color="auto" w:fill="EBF0FA"/>
          </w:tcPr>
          <w:p w14:paraId="03EC35E6">
            <w:pPr>
              <w:spacing w:after="0" w:line="240" w:lineRule="auto"/>
              <w:jc w:val="left"/>
            </w:pPr>
            <w:r>
              <w:rPr>
                <w:rFonts w:ascii="宋体" w:hAnsi="宋体" w:eastAsia="宋体"/>
                <w:sz w:val="20"/>
              </w:rPr>
              <w:t>符合条件的员工发起人才公寓申请，填写申请信息</w:t>
            </w:r>
          </w:p>
        </w:tc>
      </w:tr>
      <w:tr w14:paraId="6BB2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98C14B4">
            <w:pPr>
              <w:spacing w:after="0" w:line="240" w:lineRule="auto"/>
              <w:jc w:val="left"/>
            </w:pPr>
            <w:r>
              <w:rPr>
                <w:rFonts w:ascii="宋体" w:hAnsi="宋体" w:eastAsia="宋体"/>
                <w:sz w:val="20"/>
              </w:rPr>
              <w:t>审批流程</w:t>
            </w:r>
          </w:p>
        </w:tc>
        <w:tc>
          <w:tcPr>
            <w:tcW w:w="4536" w:type="dxa"/>
          </w:tcPr>
          <w:p w14:paraId="0230DC4B">
            <w:pPr>
              <w:spacing w:after="0" w:line="240" w:lineRule="auto"/>
              <w:jc w:val="left"/>
            </w:pPr>
            <w:r>
              <w:rPr>
                <w:rFonts w:ascii="宋体" w:hAnsi="宋体" w:eastAsia="宋体"/>
                <w:sz w:val="20"/>
              </w:rPr>
              <w:t>部门负责人 → HR确认资格 → 统一上报</w:t>
            </w:r>
          </w:p>
        </w:tc>
      </w:tr>
      <w:tr w14:paraId="5A2CA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9F28CB4">
            <w:pPr>
              <w:spacing w:after="0" w:line="240" w:lineRule="auto"/>
              <w:jc w:val="left"/>
            </w:pPr>
            <w:r>
              <w:rPr>
                <w:rFonts w:ascii="宋体" w:hAnsi="宋体" w:eastAsia="宋体"/>
                <w:sz w:val="20"/>
              </w:rPr>
              <w:t>申请状态查看</w:t>
            </w:r>
          </w:p>
        </w:tc>
        <w:tc>
          <w:tcPr>
            <w:tcW w:w="4536" w:type="dxa"/>
            <w:shd w:val="clear" w:color="auto" w:fill="EBF0FA"/>
          </w:tcPr>
          <w:p w14:paraId="75A0B64B">
            <w:pPr>
              <w:spacing w:after="0" w:line="240" w:lineRule="auto"/>
              <w:jc w:val="left"/>
            </w:pPr>
            <w:r>
              <w:rPr>
                <w:rFonts w:ascii="宋体" w:hAnsi="宋体" w:eastAsia="宋体"/>
                <w:sz w:val="20"/>
              </w:rPr>
              <w:t>员工查看申请审批状态</w:t>
            </w:r>
          </w:p>
        </w:tc>
      </w:tr>
    </w:tbl>
    <w:p w14:paraId="7ADC1914">
      <w:pPr>
        <w:spacing w:after="160"/>
        <w:jc w:val="center"/>
      </w:pPr>
      <w:r>
        <w:rPr>
          <w:rFonts w:ascii="宋体" w:hAnsi="宋体" w:eastAsia="宋体"/>
          <w:i/>
          <w:color w:val="888888"/>
          <w:sz w:val="18"/>
        </w:rPr>
        <w:t>表5-9  人才公寓申请功能说明</w:t>
      </w:r>
    </w:p>
    <w:p w14:paraId="60627599">
      <w:r>
        <w:rPr>
          <w:rFonts w:ascii="宋体" w:hAnsi="宋体" w:eastAsia="宋体"/>
          <w:b/>
          <w:color w:val="C0392B"/>
          <w:sz w:val="22"/>
        </w:rPr>
        <w:t>【待补充】</w:t>
      </w:r>
      <w:r>
        <w:rPr>
          <w:rFonts w:ascii="宋体" w:hAnsi="宋体" w:eastAsia="宋体"/>
          <w:i/>
          <w:color w:val="C0392B"/>
          <w:sz w:val="20"/>
        </w:rPr>
        <w:t xml:space="preserve">  请补充：人才公寓申请资格要求（户籍/年龄/工龄等）；公寓申请渠道（政府平台或企业集体申请）；申请流程和材料</w:t>
      </w:r>
    </w:p>
    <w:p w14:paraId="701FC243">
      <w:pPr>
        <w:spacing w:after="120"/>
      </w:pPr>
      <w:r>
        <w:rPr>
          <w:color w:val="CC6666"/>
          <w:sz w:val="20"/>
        </w:rPr>
        <w:t>____________________________________________________________</w:t>
      </w:r>
    </w:p>
    <w:p w14:paraId="4B63B757">
      <w:pPr>
        <w:spacing w:before="160" w:after="60"/>
      </w:pPr>
      <w:r>
        <w:rPr>
          <w:rFonts w:ascii="宋体" w:hAnsi="宋体" w:eastAsia="宋体"/>
          <w:b/>
          <w:color w:val="2E6EB4"/>
          <w:sz w:val="24"/>
        </w:rPr>
        <w:t>年度体检预约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F96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F6F30AF">
            <w:pPr>
              <w:spacing w:after="0" w:line="240" w:lineRule="auto"/>
              <w:jc w:val="center"/>
            </w:pPr>
            <w:r>
              <w:rPr>
                <w:rFonts w:ascii="宋体" w:hAnsi="宋体" w:eastAsia="宋体"/>
                <w:b/>
                <w:color w:val="FFFFFF"/>
                <w:sz w:val="20"/>
              </w:rPr>
              <w:t>功能</w:t>
            </w:r>
          </w:p>
        </w:tc>
        <w:tc>
          <w:tcPr>
            <w:tcW w:w="4536" w:type="dxa"/>
            <w:shd w:val="clear" w:color="auto" w:fill="1A3C6E"/>
          </w:tcPr>
          <w:p w14:paraId="12C3324F">
            <w:pPr>
              <w:spacing w:after="0" w:line="240" w:lineRule="auto"/>
              <w:jc w:val="center"/>
            </w:pPr>
            <w:r>
              <w:rPr>
                <w:rFonts w:ascii="宋体" w:hAnsi="宋体" w:eastAsia="宋体"/>
                <w:b/>
                <w:color w:val="FFFFFF"/>
                <w:sz w:val="20"/>
              </w:rPr>
              <w:t>说明</w:t>
            </w:r>
          </w:p>
        </w:tc>
      </w:tr>
      <w:tr w14:paraId="19DD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528BA91">
            <w:pPr>
              <w:spacing w:after="0" w:line="240" w:lineRule="auto"/>
              <w:jc w:val="left"/>
            </w:pPr>
            <w:r>
              <w:rPr>
                <w:rFonts w:ascii="宋体" w:hAnsi="宋体" w:eastAsia="宋体"/>
                <w:sz w:val="20"/>
              </w:rPr>
              <w:t>体检通知</w:t>
            </w:r>
          </w:p>
        </w:tc>
        <w:tc>
          <w:tcPr>
            <w:tcW w:w="4536" w:type="dxa"/>
            <w:shd w:val="clear" w:color="auto" w:fill="EBF0FA"/>
          </w:tcPr>
          <w:p w14:paraId="3DAD8550">
            <w:pPr>
              <w:spacing w:after="0" w:line="240" w:lineRule="auto"/>
              <w:jc w:val="left"/>
            </w:pPr>
            <w:r>
              <w:rPr>
                <w:rFonts w:ascii="宋体" w:hAnsi="宋体" w:eastAsia="宋体"/>
                <w:sz w:val="20"/>
              </w:rPr>
              <w:t>HR发布年度体检安排通知（体检机构/时间段/套餐说明）</w:t>
            </w:r>
          </w:p>
        </w:tc>
      </w:tr>
      <w:tr w14:paraId="26A6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63DAC16">
            <w:pPr>
              <w:spacing w:after="0" w:line="240" w:lineRule="auto"/>
              <w:jc w:val="left"/>
            </w:pPr>
            <w:r>
              <w:rPr>
                <w:rFonts w:ascii="宋体" w:hAnsi="宋体" w:eastAsia="宋体"/>
                <w:sz w:val="20"/>
              </w:rPr>
              <w:t>体检预约</w:t>
            </w:r>
          </w:p>
        </w:tc>
        <w:tc>
          <w:tcPr>
            <w:tcW w:w="4536" w:type="dxa"/>
          </w:tcPr>
          <w:p w14:paraId="0430CF27">
            <w:pPr>
              <w:spacing w:after="0" w:line="240" w:lineRule="auto"/>
              <w:jc w:val="left"/>
            </w:pPr>
            <w:r>
              <w:rPr>
                <w:rFonts w:ascii="宋体" w:hAnsi="宋体" w:eastAsia="宋体"/>
                <w:sz w:val="20"/>
              </w:rPr>
              <w:t>员工在系统中提交体检预约申请，选择时间段</w:t>
            </w:r>
          </w:p>
        </w:tc>
      </w:tr>
      <w:tr w14:paraId="268B0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EBD3721">
            <w:pPr>
              <w:spacing w:after="0" w:line="240" w:lineRule="auto"/>
              <w:jc w:val="left"/>
            </w:pPr>
            <w:r>
              <w:rPr>
                <w:rFonts w:ascii="宋体" w:hAnsi="宋体" w:eastAsia="宋体"/>
                <w:sz w:val="20"/>
              </w:rPr>
              <w:t>体检记录</w:t>
            </w:r>
          </w:p>
        </w:tc>
        <w:tc>
          <w:tcPr>
            <w:tcW w:w="4536" w:type="dxa"/>
            <w:shd w:val="clear" w:color="auto" w:fill="EBF0FA"/>
          </w:tcPr>
          <w:p w14:paraId="4AE8F267">
            <w:pPr>
              <w:spacing w:after="0" w:line="240" w:lineRule="auto"/>
              <w:jc w:val="left"/>
            </w:pPr>
            <w:r>
              <w:rPr>
                <w:rFonts w:ascii="宋体" w:hAnsi="宋体" w:eastAsia="宋体"/>
                <w:sz w:val="20"/>
              </w:rPr>
              <w:t>HR录入员工体检完成记录</w:t>
            </w:r>
          </w:p>
        </w:tc>
      </w:tr>
      <w:tr w14:paraId="167E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B711957">
            <w:pPr>
              <w:spacing w:after="0" w:line="240" w:lineRule="auto"/>
              <w:jc w:val="left"/>
            </w:pPr>
            <w:r>
              <w:rPr>
                <w:rFonts w:ascii="宋体" w:hAnsi="宋体" w:eastAsia="宋体"/>
                <w:sz w:val="20"/>
              </w:rPr>
              <w:t>报告上传</w:t>
            </w:r>
          </w:p>
        </w:tc>
        <w:tc>
          <w:tcPr>
            <w:tcW w:w="4536" w:type="dxa"/>
          </w:tcPr>
          <w:p w14:paraId="1869F05D">
            <w:pPr>
              <w:spacing w:after="0" w:line="240" w:lineRule="auto"/>
              <w:jc w:val="left"/>
            </w:pPr>
            <w:r>
              <w:rPr>
                <w:rFonts w:ascii="宋体" w:hAnsi="宋体" w:eastAsia="宋体"/>
                <w:sz w:val="20"/>
              </w:rPr>
              <w:t>员工可上传体检报告至个人档案</w:t>
            </w:r>
          </w:p>
        </w:tc>
      </w:tr>
    </w:tbl>
    <w:p w14:paraId="7EB666CF">
      <w:pPr>
        <w:spacing w:after="160"/>
        <w:jc w:val="center"/>
      </w:pPr>
      <w:r>
        <w:rPr>
          <w:rFonts w:ascii="宋体" w:hAnsi="宋体" w:eastAsia="宋体"/>
          <w:i/>
          <w:color w:val="888888"/>
          <w:sz w:val="18"/>
        </w:rPr>
        <w:t>表5-10  年度体检预约功能说明</w:t>
      </w:r>
    </w:p>
    <w:p w14:paraId="4848F1F4">
      <w:r>
        <w:rPr>
          <w:rFonts w:ascii="宋体" w:hAnsi="宋体" w:eastAsia="宋体"/>
          <w:b/>
          <w:color w:val="C0392B"/>
          <w:sz w:val="22"/>
        </w:rPr>
        <w:t>【待补充】</w:t>
      </w:r>
      <w:r>
        <w:rPr>
          <w:rFonts w:ascii="宋体" w:hAnsi="宋体" w:eastAsia="宋体"/>
          <w:i/>
          <w:color w:val="C0392B"/>
          <w:sz w:val="20"/>
        </w:rPr>
        <w:t xml:space="preserve">  请补充：年度体检合作机构；体检套餐内容及费用承担方式；体检是否强制要求</w:t>
      </w:r>
    </w:p>
    <w:p w14:paraId="1BEF15A7">
      <w:pPr>
        <w:spacing w:after="120"/>
      </w:pPr>
      <w:r>
        <w:rPr>
          <w:color w:val="CC6666"/>
          <w:sz w:val="20"/>
        </w:rPr>
        <w:t>____________________________________________________________</w:t>
      </w:r>
    </w:p>
    <w:p w14:paraId="63942025">
      <w:pPr>
        <w:spacing w:before="240" w:after="80"/>
      </w:pPr>
      <w:r>
        <w:rPr>
          <w:rFonts w:ascii="宋体" w:hAnsi="宋体" w:eastAsia="宋体"/>
          <w:b/>
          <w:color w:val="1A3C6E"/>
          <w:sz w:val="26"/>
        </w:rPr>
        <w:t>5.5  服务大厅</w:t>
      </w:r>
    </w:p>
    <w:p w14:paraId="2C3964FA">
      <w:pPr>
        <w:spacing w:before="160" w:after="60"/>
      </w:pPr>
      <w:r>
        <w:rPr>
          <w:rFonts w:ascii="宋体" w:hAnsi="宋体" w:eastAsia="宋体"/>
          <w:b/>
          <w:color w:val="2E6EB4"/>
          <w:sz w:val="24"/>
        </w:rPr>
        <w:t>模块概述</w:t>
      </w:r>
    </w:p>
    <w:p w14:paraId="5128350B">
      <w:pPr>
        <w:spacing w:after="80" w:line="360" w:lineRule="exact"/>
      </w:pPr>
      <w:r>
        <w:rPr>
          <w:rFonts w:ascii="宋体" w:hAnsi="宋体" w:eastAsia="宋体"/>
          <w:b w:val="0"/>
          <w:i w:val="0"/>
          <w:sz w:val="22"/>
        </w:rPr>
        <w:t>服务大厅是员工服务板块的综合入口，汇聚所有可申请服务，并提供智能客服和建议反馈功能。</w:t>
      </w:r>
    </w:p>
    <w:p w14:paraId="7383879B">
      <w:pPr>
        <w:spacing w:before="160" w:after="60"/>
      </w:pPr>
      <w:r>
        <w:rPr>
          <w:rFonts w:ascii="宋体" w:hAnsi="宋体" w:eastAsia="宋体"/>
          <w:b/>
          <w:color w:val="2E6EB4"/>
          <w:sz w:val="24"/>
        </w:rPr>
        <w:t>全部服务目录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C74E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25DB5449">
            <w:pPr>
              <w:spacing w:after="0" w:line="240" w:lineRule="auto"/>
              <w:jc w:val="center"/>
            </w:pPr>
            <w:r>
              <w:rPr>
                <w:rFonts w:ascii="宋体" w:hAnsi="宋体" w:eastAsia="宋体"/>
                <w:b/>
                <w:color w:val="FFFFFF"/>
                <w:sz w:val="20"/>
              </w:rPr>
              <w:t>服务分类</w:t>
            </w:r>
          </w:p>
        </w:tc>
        <w:tc>
          <w:tcPr>
            <w:tcW w:w="4536" w:type="dxa"/>
            <w:shd w:val="clear" w:color="auto" w:fill="1A3C6E"/>
          </w:tcPr>
          <w:p w14:paraId="0EA426A6">
            <w:pPr>
              <w:spacing w:after="0" w:line="240" w:lineRule="auto"/>
              <w:jc w:val="center"/>
            </w:pPr>
            <w:r>
              <w:rPr>
                <w:rFonts w:ascii="宋体" w:hAnsi="宋体" w:eastAsia="宋体"/>
                <w:b/>
                <w:color w:val="FFFFFF"/>
                <w:sz w:val="20"/>
              </w:rPr>
              <w:t>服务项目</w:t>
            </w:r>
          </w:p>
        </w:tc>
      </w:tr>
      <w:tr w14:paraId="33AC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21DE404">
            <w:pPr>
              <w:spacing w:after="0" w:line="240" w:lineRule="auto"/>
              <w:jc w:val="left"/>
            </w:pPr>
            <w:r>
              <w:rPr>
                <w:rFonts w:ascii="宋体" w:hAnsi="宋体" w:eastAsia="宋体"/>
                <w:sz w:val="20"/>
              </w:rPr>
              <w:t>人事服务</w:t>
            </w:r>
          </w:p>
        </w:tc>
        <w:tc>
          <w:tcPr>
            <w:tcW w:w="4536" w:type="dxa"/>
            <w:shd w:val="clear" w:color="auto" w:fill="EBF0FA"/>
          </w:tcPr>
          <w:p w14:paraId="0B413215">
            <w:pPr>
              <w:spacing w:after="0" w:line="240" w:lineRule="auto"/>
              <w:jc w:val="left"/>
            </w:pPr>
            <w:r>
              <w:rPr>
                <w:rFonts w:ascii="宋体" w:hAnsi="宋体" w:eastAsia="宋体"/>
                <w:sz w:val="20"/>
              </w:rPr>
              <w:t>开具在职证明 / 开具收入证明 / 开具离职证明 / 档案调阅申请</w:t>
            </w:r>
          </w:p>
        </w:tc>
      </w:tr>
      <w:tr w14:paraId="093A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BF26A7C">
            <w:pPr>
              <w:spacing w:after="0" w:line="240" w:lineRule="auto"/>
              <w:jc w:val="left"/>
            </w:pPr>
            <w:r>
              <w:rPr>
                <w:rFonts w:ascii="宋体" w:hAnsi="宋体" w:eastAsia="宋体"/>
                <w:sz w:val="20"/>
              </w:rPr>
              <w:t>行政服务</w:t>
            </w:r>
          </w:p>
        </w:tc>
        <w:tc>
          <w:tcPr>
            <w:tcW w:w="4536" w:type="dxa"/>
          </w:tcPr>
          <w:p w14:paraId="5A718E2A">
            <w:pPr>
              <w:spacing w:after="0" w:line="240" w:lineRule="auto"/>
              <w:jc w:val="left"/>
            </w:pPr>
            <w:r>
              <w:rPr>
                <w:rFonts w:ascii="宋体" w:hAnsi="宋体" w:eastAsia="宋体"/>
                <w:sz w:val="20"/>
              </w:rPr>
              <w:t>工位调整申请 / 工牌补办 / 办公用品申领 / 设备申领/维修</w:t>
            </w:r>
          </w:p>
        </w:tc>
      </w:tr>
      <w:tr w14:paraId="59F45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D034495">
            <w:pPr>
              <w:spacing w:after="0" w:line="240" w:lineRule="auto"/>
              <w:jc w:val="left"/>
            </w:pPr>
            <w:r>
              <w:rPr>
                <w:rFonts w:ascii="宋体" w:hAnsi="宋体" w:eastAsia="宋体"/>
                <w:sz w:val="20"/>
              </w:rPr>
              <w:t>假期服务</w:t>
            </w:r>
          </w:p>
        </w:tc>
        <w:tc>
          <w:tcPr>
            <w:tcW w:w="4536" w:type="dxa"/>
            <w:shd w:val="clear" w:color="auto" w:fill="EBF0FA"/>
          </w:tcPr>
          <w:p w14:paraId="4AFC3380">
            <w:pPr>
              <w:spacing w:after="0" w:line="240" w:lineRule="auto"/>
              <w:jc w:val="left"/>
            </w:pPr>
            <w:r>
              <w:rPr>
                <w:rFonts w:ascii="宋体" w:hAnsi="宋体" w:eastAsia="宋体"/>
                <w:sz w:val="20"/>
              </w:rPr>
              <w:t>请假申请 / 调休申请 / 出差申请</w:t>
            </w:r>
          </w:p>
        </w:tc>
      </w:tr>
      <w:tr w14:paraId="4A9D3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75272BD">
            <w:pPr>
              <w:spacing w:after="0" w:line="240" w:lineRule="auto"/>
              <w:jc w:val="left"/>
            </w:pPr>
            <w:r>
              <w:rPr>
                <w:rFonts w:ascii="宋体" w:hAnsi="宋体" w:eastAsia="宋体"/>
                <w:sz w:val="20"/>
              </w:rPr>
              <w:t>财务服务</w:t>
            </w:r>
          </w:p>
        </w:tc>
        <w:tc>
          <w:tcPr>
            <w:tcW w:w="4536" w:type="dxa"/>
          </w:tcPr>
          <w:p w14:paraId="425EEC49">
            <w:pPr>
              <w:spacing w:after="0" w:line="240" w:lineRule="auto"/>
              <w:jc w:val="left"/>
            </w:pPr>
            <w:r>
              <w:rPr>
                <w:rFonts w:ascii="宋体" w:hAnsi="宋体" w:eastAsia="宋体"/>
                <w:sz w:val="20"/>
              </w:rPr>
              <w:t>报销申请 / 备用金申请（如有）</w:t>
            </w:r>
          </w:p>
        </w:tc>
      </w:tr>
      <w:tr w14:paraId="62C8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86ED198">
            <w:pPr>
              <w:spacing w:after="0" w:line="240" w:lineRule="auto"/>
              <w:jc w:val="left"/>
            </w:pPr>
            <w:r>
              <w:rPr>
                <w:rFonts w:ascii="宋体" w:hAnsi="宋体" w:eastAsia="宋体"/>
                <w:sz w:val="20"/>
              </w:rPr>
              <w:t>福利服务</w:t>
            </w:r>
          </w:p>
        </w:tc>
        <w:tc>
          <w:tcPr>
            <w:tcW w:w="4536" w:type="dxa"/>
            <w:shd w:val="clear" w:color="auto" w:fill="EBF0FA"/>
          </w:tcPr>
          <w:p w14:paraId="5EB5C414">
            <w:pPr>
              <w:spacing w:after="0" w:line="240" w:lineRule="auto"/>
              <w:jc w:val="left"/>
            </w:pPr>
            <w:r>
              <w:rPr>
                <w:rFonts w:ascii="宋体" w:hAnsi="宋体" w:eastAsia="宋体"/>
                <w:sz w:val="20"/>
              </w:rPr>
              <w:t>运动卡申请 / 人才公寓申请 / 体检预约 / 商保理赔</w:t>
            </w:r>
          </w:p>
        </w:tc>
      </w:tr>
      <w:tr w14:paraId="1830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B8FECC6">
            <w:pPr>
              <w:spacing w:after="0" w:line="240" w:lineRule="auto"/>
              <w:jc w:val="left"/>
            </w:pPr>
            <w:r>
              <w:rPr>
                <w:rFonts w:ascii="宋体" w:hAnsi="宋体" w:eastAsia="宋体"/>
                <w:sz w:val="20"/>
              </w:rPr>
              <w:t>培训服务</w:t>
            </w:r>
          </w:p>
        </w:tc>
        <w:tc>
          <w:tcPr>
            <w:tcW w:w="4536" w:type="dxa"/>
          </w:tcPr>
          <w:p w14:paraId="465314E4">
            <w:pPr>
              <w:spacing w:after="0" w:line="240" w:lineRule="auto"/>
              <w:jc w:val="left"/>
            </w:pPr>
            <w:r>
              <w:rPr>
                <w:rFonts w:ascii="宋体" w:hAnsi="宋体" w:eastAsia="宋体"/>
                <w:sz w:val="20"/>
              </w:rPr>
              <w:t>培训报名 / 外部培训申请</w:t>
            </w:r>
          </w:p>
        </w:tc>
      </w:tr>
    </w:tbl>
    <w:p w14:paraId="18AE7B61">
      <w:pPr>
        <w:spacing w:after="160"/>
        <w:jc w:val="center"/>
      </w:pPr>
      <w:r>
        <w:rPr>
          <w:rFonts w:ascii="宋体" w:hAnsi="宋体" w:eastAsia="宋体"/>
          <w:i/>
          <w:color w:val="888888"/>
          <w:sz w:val="18"/>
        </w:rPr>
        <w:t>表5-11  服务大厅服务目录</w:t>
      </w:r>
    </w:p>
    <w:p w14:paraId="10824A5B">
      <w:r>
        <w:rPr>
          <w:rFonts w:ascii="宋体" w:hAnsi="宋体" w:eastAsia="宋体"/>
          <w:b/>
          <w:color w:val="C0392B"/>
          <w:sz w:val="22"/>
        </w:rPr>
        <w:t>【待补充】</w:t>
      </w:r>
      <w:r>
        <w:rPr>
          <w:rFonts w:ascii="宋体" w:hAnsi="宋体" w:eastAsia="宋体"/>
          <w:i/>
          <w:color w:val="C0392B"/>
          <w:sz w:val="20"/>
        </w:rPr>
        <w:t xml:space="preserve">  请补充：是否有报销申请功能（报销单填写、凭证上传、审批流）；外部培训申请费用审批流程</w:t>
      </w:r>
    </w:p>
    <w:p w14:paraId="0DF5B36D">
      <w:pPr>
        <w:spacing w:after="120"/>
      </w:pPr>
      <w:r>
        <w:rPr>
          <w:color w:val="CC6666"/>
          <w:sz w:val="20"/>
        </w:rPr>
        <w:t>____________________________________________________________</w:t>
      </w:r>
    </w:p>
    <w:p w14:paraId="22BD99E5">
      <w:pPr>
        <w:spacing w:before="160" w:after="60"/>
      </w:pPr>
      <w:r>
        <w:rPr>
          <w:rFonts w:ascii="宋体" w:hAnsi="宋体" w:eastAsia="宋体"/>
          <w:b/>
          <w:color w:val="2E6EB4"/>
          <w:sz w:val="24"/>
        </w:rPr>
        <w:t>智能客服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CFA5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220410CA">
            <w:pPr>
              <w:spacing w:after="0" w:line="240" w:lineRule="auto"/>
              <w:jc w:val="center"/>
            </w:pPr>
            <w:r>
              <w:rPr>
                <w:rFonts w:ascii="宋体" w:hAnsi="宋体" w:eastAsia="宋体"/>
                <w:b/>
                <w:color w:val="FFFFFF"/>
                <w:sz w:val="20"/>
              </w:rPr>
              <w:t>功能</w:t>
            </w:r>
          </w:p>
        </w:tc>
        <w:tc>
          <w:tcPr>
            <w:tcW w:w="4536" w:type="dxa"/>
            <w:shd w:val="clear" w:color="auto" w:fill="1A3C6E"/>
          </w:tcPr>
          <w:p w14:paraId="69B683BA">
            <w:pPr>
              <w:spacing w:after="0" w:line="240" w:lineRule="auto"/>
              <w:jc w:val="center"/>
            </w:pPr>
            <w:r>
              <w:rPr>
                <w:rFonts w:ascii="宋体" w:hAnsi="宋体" w:eastAsia="宋体"/>
                <w:b/>
                <w:color w:val="FFFFFF"/>
                <w:sz w:val="20"/>
              </w:rPr>
              <w:t>说明</w:t>
            </w:r>
          </w:p>
        </w:tc>
      </w:tr>
      <w:tr w14:paraId="09A2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D8E5203">
            <w:pPr>
              <w:spacing w:after="0" w:line="240" w:lineRule="auto"/>
              <w:jc w:val="left"/>
            </w:pPr>
            <w:r>
              <w:rPr>
                <w:rFonts w:ascii="宋体" w:hAnsi="宋体" w:eastAsia="宋体"/>
                <w:sz w:val="20"/>
              </w:rPr>
              <w:t>常见问题解答</w:t>
            </w:r>
          </w:p>
        </w:tc>
        <w:tc>
          <w:tcPr>
            <w:tcW w:w="4536" w:type="dxa"/>
            <w:shd w:val="clear" w:color="auto" w:fill="EBF0FA"/>
          </w:tcPr>
          <w:p w14:paraId="15252773">
            <w:pPr>
              <w:spacing w:after="0" w:line="240" w:lineRule="auto"/>
              <w:jc w:val="left"/>
            </w:pPr>
            <w:r>
              <w:rPr>
                <w:rFonts w:ascii="宋体" w:hAnsi="宋体" w:eastAsia="宋体"/>
                <w:sz w:val="20"/>
              </w:rPr>
              <w:t>内置HR常见问题知识库（考勤规则、假期政策、社保问题等），员工输入问题自动匹配答案</w:t>
            </w:r>
          </w:p>
        </w:tc>
      </w:tr>
      <w:tr w14:paraId="66EC5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28782A5">
            <w:pPr>
              <w:spacing w:after="0" w:line="240" w:lineRule="auto"/>
              <w:jc w:val="left"/>
            </w:pPr>
            <w:r>
              <w:rPr>
                <w:rFonts w:ascii="宋体" w:hAnsi="宋体" w:eastAsia="宋体"/>
                <w:sz w:val="20"/>
              </w:rPr>
              <w:t>引导申请</w:t>
            </w:r>
          </w:p>
        </w:tc>
        <w:tc>
          <w:tcPr>
            <w:tcW w:w="4536" w:type="dxa"/>
          </w:tcPr>
          <w:p w14:paraId="5012F5BD">
            <w:pPr>
              <w:spacing w:after="0" w:line="240" w:lineRule="auto"/>
              <w:jc w:val="left"/>
            </w:pPr>
            <w:r>
              <w:rPr>
                <w:rFonts w:ascii="宋体" w:hAnsi="宋体" w:eastAsia="宋体"/>
                <w:sz w:val="20"/>
              </w:rPr>
              <w:t>智能客服可识别员工意图，引导员工跳转至对应申请入口</w:t>
            </w:r>
          </w:p>
        </w:tc>
      </w:tr>
      <w:tr w14:paraId="7E09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3D078A0">
            <w:pPr>
              <w:spacing w:after="0" w:line="240" w:lineRule="auto"/>
              <w:jc w:val="left"/>
            </w:pPr>
            <w:r>
              <w:rPr>
                <w:rFonts w:ascii="宋体" w:hAnsi="宋体" w:eastAsia="宋体"/>
                <w:sz w:val="20"/>
              </w:rPr>
              <w:t>人工转接</w:t>
            </w:r>
          </w:p>
        </w:tc>
        <w:tc>
          <w:tcPr>
            <w:tcW w:w="4536" w:type="dxa"/>
            <w:shd w:val="clear" w:color="auto" w:fill="EBF0FA"/>
          </w:tcPr>
          <w:p w14:paraId="0C36B183">
            <w:pPr>
              <w:spacing w:after="0" w:line="240" w:lineRule="auto"/>
              <w:jc w:val="left"/>
            </w:pPr>
            <w:r>
              <w:rPr>
                <w:rFonts w:ascii="宋体" w:hAnsi="宋体" w:eastAsia="宋体"/>
                <w:sz w:val="20"/>
              </w:rPr>
              <w:t>智能客服无法解答时，可转接至HR人工服务</w:t>
            </w:r>
          </w:p>
        </w:tc>
      </w:tr>
    </w:tbl>
    <w:p w14:paraId="677AEA73">
      <w:pPr>
        <w:spacing w:after="160"/>
        <w:jc w:val="center"/>
      </w:pPr>
      <w:r>
        <w:rPr>
          <w:rFonts w:ascii="宋体" w:hAnsi="宋体" w:eastAsia="宋体"/>
          <w:i/>
          <w:color w:val="888888"/>
          <w:sz w:val="18"/>
        </w:rPr>
        <w:t>表5-12  智能客服功能说明</w:t>
      </w:r>
    </w:p>
    <w:p w14:paraId="5789D934">
      <w:r>
        <w:rPr>
          <w:rFonts w:ascii="宋体" w:hAnsi="宋体" w:eastAsia="宋体"/>
          <w:b/>
          <w:color w:val="C0392B"/>
          <w:sz w:val="22"/>
        </w:rPr>
        <w:t>【待补充】</w:t>
      </w:r>
      <w:r>
        <w:rPr>
          <w:rFonts w:ascii="宋体" w:hAnsi="宋体" w:eastAsia="宋体"/>
          <w:i/>
          <w:color w:val="C0392B"/>
          <w:sz w:val="20"/>
        </w:rPr>
        <w:t xml:space="preserve">  请补充：智能客服知识库初始内容（常见问题列表）；是否需要接入第三方AI客服平台</w:t>
      </w:r>
    </w:p>
    <w:p w14:paraId="0A40F00A">
      <w:pPr>
        <w:spacing w:after="120"/>
      </w:pPr>
      <w:r>
        <w:rPr>
          <w:color w:val="CC6666"/>
          <w:sz w:val="20"/>
        </w:rPr>
        <w:t>____________________________________________________________</w:t>
      </w:r>
    </w:p>
    <w:p w14:paraId="5C2E045D">
      <w:pPr>
        <w:spacing w:before="160" w:after="60"/>
      </w:pPr>
      <w:r>
        <w:rPr>
          <w:rFonts w:ascii="宋体" w:hAnsi="宋体" w:eastAsia="宋体"/>
          <w:b/>
          <w:color w:val="2E6EB4"/>
          <w:sz w:val="24"/>
        </w:rPr>
        <w:t>我要建议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702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23FFECA">
            <w:pPr>
              <w:spacing w:after="0" w:line="240" w:lineRule="auto"/>
              <w:jc w:val="center"/>
            </w:pPr>
            <w:r>
              <w:rPr>
                <w:rFonts w:ascii="宋体" w:hAnsi="宋体" w:eastAsia="宋体"/>
                <w:b/>
                <w:color w:val="FFFFFF"/>
                <w:sz w:val="20"/>
              </w:rPr>
              <w:t>功能</w:t>
            </w:r>
          </w:p>
        </w:tc>
        <w:tc>
          <w:tcPr>
            <w:tcW w:w="4536" w:type="dxa"/>
            <w:shd w:val="clear" w:color="auto" w:fill="1A3C6E"/>
          </w:tcPr>
          <w:p w14:paraId="5001A126">
            <w:pPr>
              <w:spacing w:after="0" w:line="240" w:lineRule="auto"/>
              <w:jc w:val="center"/>
            </w:pPr>
            <w:r>
              <w:rPr>
                <w:rFonts w:ascii="宋体" w:hAnsi="宋体" w:eastAsia="宋体"/>
                <w:b/>
                <w:color w:val="FFFFFF"/>
                <w:sz w:val="20"/>
              </w:rPr>
              <w:t>说明</w:t>
            </w:r>
          </w:p>
        </w:tc>
      </w:tr>
      <w:tr w14:paraId="5BCD3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658E6AD">
            <w:pPr>
              <w:spacing w:after="0" w:line="240" w:lineRule="auto"/>
              <w:jc w:val="left"/>
            </w:pPr>
            <w:r>
              <w:rPr>
                <w:rFonts w:ascii="宋体" w:hAnsi="宋体" w:eastAsia="宋体"/>
                <w:sz w:val="20"/>
              </w:rPr>
              <w:t>建议提交</w:t>
            </w:r>
          </w:p>
        </w:tc>
        <w:tc>
          <w:tcPr>
            <w:tcW w:w="4536" w:type="dxa"/>
            <w:shd w:val="clear" w:color="auto" w:fill="EBF0FA"/>
          </w:tcPr>
          <w:p w14:paraId="7A74149D">
            <w:pPr>
              <w:spacing w:after="0" w:line="240" w:lineRule="auto"/>
              <w:jc w:val="left"/>
            </w:pPr>
            <w:r>
              <w:rPr>
                <w:rFonts w:ascii="宋体" w:hAnsi="宋体" w:eastAsia="宋体"/>
                <w:sz w:val="20"/>
              </w:rPr>
              <w:t>员工可匿名或实名提交对公司/HR/系统的建议或反馈</w:t>
            </w:r>
          </w:p>
        </w:tc>
      </w:tr>
      <w:tr w14:paraId="45DF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9884C66">
            <w:pPr>
              <w:spacing w:after="0" w:line="240" w:lineRule="auto"/>
              <w:jc w:val="left"/>
            </w:pPr>
            <w:r>
              <w:rPr>
                <w:rFonts w:ascii="宋体" w:hAnsi="宋体" w:eastAsia="宋体"/>
                <w:sz w:val="20"/>
              </w:rPr>
              <w:t>建议状态</w:t>
            </w:r>
          </w:p>
        </w:tc>
        <w:tc>
          <w:tcPr>
            <w:tcW w:w="4536" w:type="dxa"/>
          </w:tcPr>
          <w:p w14:paraId="045D3666">
            <w:pPr>
              <w:spacing w:after="0" w:line="240" w:lineRule="auto"/>
              <w:jc w:val="left"/>
            </w:pPr>
            <w:r>
              <w:rPr>
                <w:rFonts w:ascii="宋体" w:hAnsi="宋体" w:eastAsia="宋体"/>
                <w:sz w:val="20"/>
              </w:rPr>
              <w:t>已提交 / 处理中 / 已处理</w:t>
            </w:r>
          </w:p>
        </w:tc>
      </w:tr>
      <w:tr w14:paraId="70F80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783292E">
            <w:pPr>
              <w:spacing w:after="0" w:line="240" w:lineRule="auto"/>
              <w:jc w:val="left"/>
            </w:pPr>
            <w:r>
              <w:rPr>
                <w:rFonts w:ascii="宋体" w:hAnsi="宋体" w:eastAsia="宋体"/>
                <w:sz w:val="20"/>
              </w:rPr>
              <w:t>HR回复</w:t>
            </w:r>
          </w:p>
        </w:tc>
        <w:tc>
          <w:tcPr>
            <w:tcW w:w="4536" w:type="dxa"/>
            <w:shd w:val="clear" w:color="auto" w:fill="EBF0FA"/>
          </w:tcPr>
          <w:p w14:paraId="5A932C78">
            <w:pPr>
              <w:spacing w:after="0" w:line="240" w:lineRule="auto"/>
              <w:jc w:val="left"/>
            </w:pPr>
            <w:r>
              <w:rPr>
                <w:rFonts w:ascii="宋体" w:hAnsi="宋体" w:eastAsia="宋体"/>
                <w:sz w:val="20"/>
              </w:rPr>
              <w:t>HR可在系统中回复员工建议，员工收到回复通知</w:t>
            </w:r>
          </w:p>
        </w:tc>
      </w:tr>
    </w:tbl>
    <w:p w14:paraId="503061EB">
      <w:pPr>
        <w:spacing w:after="160"/>
        <w:jc w:val="center"/>
      </w:pPr>
      <w:r>
        <w:rPr>
          <w:rFonts w:ascii="宋体" w:hAnsi="宋体" w:eastAsia="宋体"/>
          <w:i/>
          <w:color w:val="888888"/>
          <w:sz w:val="18"/>
        </w:rPr>
        <w:t>表5-13  我要建议功能说明</w:t>
      </w:r>
    </w:p>
    <w:p w14:paraId="574ADA71">
      <w:r>
        <w:br w:type="page"/>
      </w:r>
    </w:p>
    <w:p w14:paraId="05762549">
      <w:pPr>
        <w:spacing w:before="360" w:after="120"/>
      </w:pPr>
      <w:r>
        <w:rPr>
          <w:rFonts w:ascii="宋体" w:hAnsi="宋体" w:eastAsia="宋体"/>
          <w:b/>
          <w:color w:val="1A3C6E"/>
          <w:sz w:val="32"/>
        </w:rPr>
        <w:t>第六章  系统角色与权限</w:t>
      </w:r>
    </w:p>
    <w:p w14:paraId="018B58C0">
      <w:pPr>
        <w:pBdr>
          <w:bottom w:val="single" w:color="1A3C6E" w:sz="6" w:space="1"/>
        </w:pBdr>
        <w:spacing w:before="160" w:after="160"/>
      </w:pPr>
    </w:p>
    <w:p w14:paraId="47114456">
      <w:pPr>
        <w:spacing w:before="240" w:after="80"/>
      </w:pPr>
      <w:r>
        <w:rPr>
          <w:rFonts w:ascii="宋体" w:hAnsi="宋体" w:eastAsia="宋体"/>
          <w:b/>
          <w:color w:val="1A3C6E"/>
          <w:sz w:val="26"/>
        </w:rPr>
        <w:t>6.1  角色定义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D63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72644E90">
            <w:pPr>
              <w:spacing w:after="0" w:line="240" w:lineRule="auto"/>
              <w:jc w:val="center"/>
            </w:pPr>
            <w:r>
              <w:rPr>
                <w:rFonts w:ascii="宋体" w:hAnsi="宋体" w:eastAsia="宋体"/>
                <w:b/>
                <w:color w:val="FFFFFF"/>
                <w:sz w:val="20"/>
              </w:rPr>
              <w:t>角色</w:t>
            </w:r>
          </w:p>
        </w:tc>
        <w:tc>
          <w:tcPr>
            <w:tcW w:w="3024" w:type="dxa"/>
            <w:shd w:val="clear" w:color="auto" w:fill="1A3C6E"/>
          </w:tcPr>
          <w:p w14:paraId="2CFF6B46">
            <w:pPr>
              <w:spacing w:after="0" w:line="240" w:lineRule="auto"/>
              <w:jc w:val="center"/>
            </w:pPr>
            <w:r>
              <w:rPr>
                <w:rFonts w:ascii="宋体" w:hAnsi="宋体" w:eastAsia="宋体"/>
                <w:b/>
                <w:color w:val="FFFFFF"/>
                <w:sz w:val="20"/>
              </w:rPr>
              <w:t>职责描述</w:t>
            </w:r>
          </w:p>
        </w:tc>
        <w:tc>
          <w:tcPr>
            <w:tcW w:w="3024" w:type="dxa"/>
            <w:shd w:val="clear" w:color="auto" w:fill="1A3C6E"/>
          </w:tcPr>
          <w:p w14:paraId="13A61D84">
            <w:pPr>
              <w:spacing w:after="0" w:line="240" w:lineRule="auto"/>
              <w:jc w:val="center"/>
            </w:pPr>
            <w:r>
              <w:rPr>
                <w:rFonts w:ascii="宋体" w:hAnsi="宋体" w:eastAsia="宋体"/>
                <w:b/>
                <w:color w:val="FFFFFF"/>
                <w:sz w:val="20"/>
              </w:rPr>
              <w:t>主要权限范围</w:t>
            </w:r>
          </w:p>
        </w:tc>
      </w:tr>
      <w:tr w14:paraId="7341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15BE0EE">
            <w:pPr>
              <w:spacing w:after="0" w:line="240" w:lineRule="auto"/>
              <w:jc w:val="left"/>
            </w:pPr>
            <w:r>
              <w:rPr>
                <w:rFonts w:ascii="宋体" w:hAnsi="宋体" w:eastAsia="宋体"/>
                <w:sz w:val="20"/>
              </w:rPr>
              <w:t>系统管理员</w:t>
            </w:r>
          </w:p>
        </w:tc>
        <w:tc>
          <w:tcPr>
            <w:tcW w:w="3024" w:type="dxa"/>
            <w:shd w:val="clear" w:color="auto" w:fill="EBF0FA"/>
          </w:tcPr>
          <w:p w14:paraId="78124893">
            <w:pPr>
              <w:spacing w:after="0" w:line="240" w:lineRule="auto"/>
              <w:jc w:val="left"/>
            </w:pPr>
            <w:r>
              <w:rPr>
                <w:rFonts w:ascii="宋体" w:hAnsi="宋体" w:eastAsia="宋体"/>
                <w:sz w:val="20"/>
              </w:rPr>
              <w:t>管理账号、分配权限、系统参数配置</w:t>
            </w:r>
          </w:p>
        </w:tc>
        <w:tc>
          <w:tcPr>
            <w:tcW w:w="3024" w:type="dxa"/>
            <w:shd w:val="clear" w:color="auto" w:fill="EBF0FA"/>
          </w:tcPr>
          <w:p w14:paraId="0AD72618">
            <w:pPr>
              <w:spacing w:after="0" w:line="240" w:lineRule="auto"/>
              <w:jc w:val="left"/>
            </w:pPr>
            <w:r>
              <w:rPr>
                <w:rFonts w:ascii="宋体" w:hAnsi="宋体" w:eastAsia="宋体"/>
                <w:sz w:val="20"/>
              </w:rPr>
              <w:t>开设/注销账号；分配账户权限；系统参数配置</w:t>
            </w:r>
          </w:p>
        </w:tc>
      </w:tr>
      <w:tr w14:paraId="763B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223B6FD">
            <w:pPr>
              <w:spacing w:after="0" w:line="240" w:lineRule="auto"/>
              <w:jc w:val="left"/>
            </w:pPr>
            <w:r>
              <w:rPr>
                <w:rFonts w:ascii="宋体" w:hAnsi="宋体" w:eastAsia="宋体"/>
                <w:sz w:val="20"/>
              </w:rPr>
              <w:t>Jenny（最高负责人）</w:t>
            </w:r>
          </w:p>
        </w:tc>
        <w:tc>
          <w:tcPr>
            <w:tcW w:w="3024" w:type="dxa"/>
          </w:tcPr>
          <w:p w14:paraId="2300C156">
            <w:pPr>
              <w:spacing w:after="0" w:line="240" w:lineRule="auto"/>
              <w:jc w:val="left"/>
            </w:pPr>
            <w:r>
              <w:rPr>
                <w:rFonts w:ascii="宋体" w:hAnsi="宋体" w:eastAsia="宋体"/>
                <w:sz w:val="20"/>
              </w:rPr>
              <w:t>最终审批决策、参与终面</w:t>
            </w:r>
          </w:p>
        </w:tc>
        <w:tc>
          <w:tcPr>
            <w:tcW w:w="3024" w:type="dxa"/>
          </w:tcPr>
          <w:p w14:paraId="505A083F">
            <w:pPr>
              <w:spacing w:after="0" w:line="240" w:lineRule="auto"/>
              <w:jc w:val="left"/>
            </w:pPr>
            <w:r>
              <w:rPr>
                <w:rFonts w:ascii="宋体" w:hAnsi="宋体" w:eastAsia="宋体"/>
                <w:sz w:val="20"/>
              </w:rPr>
              <w:t>所有板块查看权限；终面结果评定；录用信息审批；关键节点最终审批</w:t>
            </w:r>
          </w:p>
        </w:tc>
      </w:tr>
      <w:tr w14:paraId="41FB9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E48B4D5">
            <w:pPr>
              <w:spacing w:after="0" w:line="240" w:lineRule="auto"/>
              <w:jc w:val="left"/>
            </w:pPr>
            <w:r>
              <w:rPr>
                <w:rFonts w:ascii="宋体" w:hAnsi="宋体" w:eastAsia="宋体"/>
                <w:sz w:val="20"/>
              </w:rPr>
              <w:t>Shaun（人事负责人）</w:t>
            </w:r>
          </w:p>
        </w:tc>
        <w:tc>
          <w:tcPr>
            <w:tcW w:w="3024" w:type="dxa"/>
            <w:shd w:val="clear" w:color="auto" w:fill="EBF0FA"/>
          </w:tcPr>
          <w:p w14:paraId="56E02BE4">
            <w:pPr>
              <w:spacing w:after="0" w:line="240" w:lineRule="auto"/>
              <w:jc w:val="left"/>
            </w:pPr>
            <w:r>
              <w:rPr>
                <w:rFonts w:ascii="宋体" w:hAnsi="宋体" w:eastAsia="宋体"/>
                <w:sz w:val="20"/>
              </w:rPr>
              <w:t>审批招聘、面试、员工流动等关键节点</w:t>
            </w:r>
          </w:p>
        </w:tc>
        <w:tc>
          <w:tcPr>
            <w:tcW w:w="3024" w:type="dxa"/>
            <w:shd w:val="clear" w:color="auto" w:fill="EBF0FA"/>
          </w:tcPr>
          <w:p w14:paraId="4B87AF41">
            <w:pPr>
              <w:spacing w:after="0" w:line="240" w:lineRule="auto"/>
              <w:jc w:val="left"/>
            </w:pPr>
            <w:r>
              <w:rPr>
                <w:rFonts w:ascii="宋体" w:hAnsi="宋体" w:eastAsia="宋体"/>
                <w:sz w:val="20"/>
              </w:rPr>
              <w:t>板块一二四的查看权限；人事负责人审批节点操作；终面参与</w:t>
            </w:r>
          </w:p>
        </w:tc>
      </w:tr>
      <w:tr w14:paraId="1A0D3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330DFE">
            <w:pPr>
              <w:spacing w:after="0" w:line="240" w:lineRule="auto"/>
              <w:jc w:val="left"/>
            </w:pPr>
            <w:r>
              <w:rPr>
                <w:rFonts w:ascii="宋体" w:hAnsi="宋体" w:eastAsia="宋体"/>
                <w:sz w:val="20"/>
              </w:rPr>
              <w:t>Tina（人事专员）</w:t>
            </w:r>
          </w:p>
        </w:tc>
        <w:tc>
          <w:tcPr>
            <w:tcW w:w="3024" w:type="dxa"/>
          </w:tcPr>
          <w:p w14:paraId="2F37A591">
            <w:pPr>
              <w:spacing w:after="0" w:line="240" w:lineRule="auto"/>
              <w:jc w:val="left"/>
            </w:pPr>
            <w:r>
              <w:rPr>
                <w:rFonts w:ascii="宋体" w:hAnsi="宋体" w:eastAsia="宋体"/>
                <w:sz w:val="20"/>
              </w:rPr>
              <w:t>执行HR全流程操作</w:t>
            </w:r>
          </w:p>
        </w:tc>
        <w:tc>
          <w:tcPr>
            <w:tcW w:w="3024" w:type="dxa"/>
          </w:tcPr>
          <w:p w14:paraId="24EA8B2B">
            <w:pPr>
              <w:spacing w:after="0" w:line="240" w:lineRule="auto"/>
              <w:jc w:val="left"/>
            </w:pPr>
            <w:r>
              <w:rPr>
                <w:rFonts w:ascii="宋体" w:hAnsi="宋体" w:eastAsia="宋体"/>
                <w:sz w:val="20"/>
              </w:rPr>
              <w:t>板块一二四的查看权限；简历管理、面试安排、Offer发送、任务分配、档案管理等操作</w:t>
            </w:r>
          </w:p>
        </w:tc>
      </w:tr>
      <w:tr w14:paraId="6AA8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6290181">
            <w:pPr>
              <w:spacing w:after="0" w:line="240" w:lineRule="auto"/>
              <w:jc w:val="left"/>
            </w:pPr>
            <w:r>
              <w:rPr>
                <w:rFonts w:ascii="宋体" w:hAnsi="宋体" w:eastAsia="宋体"/>
                <w:sz w:val="20"/>
              </w:rPr>
              <w:t>Bu负责人（如Hanzhe）</w:t>
            </w:r>
          </w:p>
        </w:tc>
        <w:tc>
          <w:tcPr>
            <w:tcW w:w="3024" w:type="dxa"/>
            <w:shd w:val="clear" w:color="auto" w:fill="EBF0FA"/>
          </w:tcPr>
          <w:p w14:paraId="70FD4F02">
            <w:pPr>
              <w:spacing w:after="0" w:line="240" w:lineRule="auto"/>
              <w:jc w:val="left"/>
            </w:pPr>
            <w:r>
              <w:rPr>
                <w:rFonts w:ascii="宋体" w:hAnsi="宋体" w:eastAsia="宋体"/>
                <w:sz w:val="20"/>
              </w:rPr>
              <w:t>发起招聘需求、参与二面、确认员工到岗</w:t>
            </w:r>
          </w:p>
        </w:tc>
        <w:tc>
          <w:tcPr>
            <w:tcW w:w="3024" w:type="dxa"/>
            <w:shd w:val="clear" w:color="auto" w:fill="EBF0FA"/>
          </w:tcPr>
          <w:p w14:paraId="4153FDC5">
            <w:pPr>
              <w:spacing w:after="0" w:line="240" w:lineRule="auto"/>
              <w:jc w:val="left"/>
            </w:pPr>
            <w:r>
              <w:rPr>
                <w:rFonts w:ascii="宋体" w:hAnsi="宋体" w:eastAsia="宋体"/>
                <w:sz w:val="20"/>
              </w:rPr>
              <w:t>自己部门的招聘全流程查看；发起招聘需求；二面结果评定；员工流动审批</w:t>
            </w:r>
          </w:p>
        </w:tc>
      </w:tr>
      <w:tr w14:paraId="198A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904DAF">
            <w:pPr>
              <w:spacing w:after="0" w:line="240" w:lineRule="auto"/>
              <w:jc w:val="left"/>
            </w:pPr>
            <w:r>
              <w:rPr>
                <w:rFonts w:ascii="宋体" w:hAnsi="宋体" w:eastAsia="宋体"/>
                <w:sz w:val="20"/>
              </w:rPr>
              <w:t>Jason（IT/部门负责人）</w:t>
            </w:r>
          </w:p>
        </w:tc>
        <w:tc>
          <w:tcPr>
            <w:tcW w:w="3024" w:type="dxa"/>
          </w:tcPr>
          <w:p w14:paraId="3E4D0D0E">
            <w:pPr>
              <w:spacing w:after="0" w:line="240" w:lineRule="auto"/>
              <w:jc w:val="left"/>
            </w:pPr>
            <w:r>
              <w:rPr>
                <w:rFonts w:ascii="宋体" w:hAnsi="宋体" w:eastAsia="宋体"/>
                <w:sz w:val="20"/>
              </w:rPr>
              <w:t>IT任务处理；部门三的所有人</w:t>
            </w:r>
          </w:p>
        </w:tc>
        <w:tc>
          <w:tcPr>
            <w:tcW w:w="3024" w:type="dxa"/>
          </w:tcPr>
          <w:p w14:paraId="2998BB31">
            <w:pPr>
              <w:spacing w:after="0" w:line="240" w:lineRule="auto"/>
              <w:jc w:val="left"/>
            </w:pPr>
            <w:r>
              <w:rPr>
                <w:rFonts w:ascii="宋体" w:hAnsi="宋体" w:eastAsia="宋体"/>
                <w:sz w:val="20"/>
              </w:rPr>
              <w:t>入职IT任务确认；HKMS账号、邮箱账号开设；部门三相关功能</w:t>
            </w:r>
          </w:p>
        </w:tc>
      </w:tr>
      <w:tr w14:paraId="5925C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331474E">
            <w:pPr>
              <w:spacing w:after="0" w:line="240" w:lineRule="auto"/>
              <w:jc w:val="left"/>
            </w:pPr>
            <w:r>
              <w:rPr>
                <w:rFonts w:ascii="宋体" w:hAnsi="宋体" w:eastAsia="宋体"/>
                <w:sz w:val="20"/>
              </w:rPr>
              <w:t>Winson（物业）</w:t>
            </w:r>
          </w:p>
        </w:tc>
        <w:tc>
          <w:tcPr>
            <w:tcW w:w="3024" w:type="dxa"/>
            <w:shd w:val="clear" w:color="auto" w:fill="EBF0FA"/>
          </w:tcPr>
          <w:p w14:paraId="5573D40D">
            <w:pPr>
              <w:spacing w:after="0" w:line="240" w:lineRule="auto"/>
              <w:jc w:val="left"/>
            </w:pPr>
            <w:r>
              <w:rPr>
                <w:rFonts w:ascii="宋体" w:hAnsi="宋体" w:eastAsia="宋体"/>
                <w:sz w:val="20"/>
              </w:rPr>
              <w:t>入职物资准备</w:t>
            </w:r>
          </w:p>
        </w:tc>
        <w:tc>
          <w:tcPr>
            <w:tcW w:w="3024" w:type="dxa"/>
            <w:shd w:val="clear" w:color="auto" w:fill="EBF0FA"/>
          </w:tcPr>
          <w:p w14:paraId="4BE5C35F">
            <w:pPr>
              <w:spacing w:after="0" w:line="240" w:lineRule="auto"/>
              <w:jc w:val="left"/>
            </w:pPr>
            <w:r>
              <w:rPr>
                <w:rFonts w:ascii="宋体" w:hAnsi="宋体" w:eastAsia="宋体"/>
                <w:sz w:val="20"/>
              </w:rPr>
              <w:t>查看和确认分配给自己的入职任务（工位/设备/门禁）</w:t>
            </w:r>
          </w:p>
        </w:tc>
      </w:tr>
      <w:tr w14:paraId="1C98D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BCC2F6">
            <w:pPr>
              <w:spacing w:after="0" w:line="240" w:lineRule="auto"/>
              <w:jc w:val="left"/>
            </w:pPr>
            <w:r>
              <w:rPr>
                <w:rFonts w:ascii="宋体" w:hAnsi="宋体" w:eastAsia="宋体"/>
                <w:sz w:val="20"/>
              </w:rPr>
              <w:t>Louis（社保专员）</w:t>
            </w:r>
          </w:p>
        </w:tc>
        <w:tc>
          <w:tcPr>
            <w:tcW w:w="3024" w:type="dxa"/>
          </w:tcPr>
          <w:p w14:paraId="7DC75081">
            <w:pPr>
              <w:spacing w:after="0" w:line="240" w:lineRule="auto"/>
              <w:jc w:val="left"/>
            </w:pPr>
            <w:r>
              <w:rPr>
                <w:rFonts w:ascii="宋体" w:hAnsi="宋体" w:eastAsia="宋体"/>
                <w:sz w:val="20"/>
              </w:rPr>
              <w:t>社保公积金办理</w:t>
            </w:r>
          </w:p>
        </w:tc>
        <w:tc>
          <w:tcPr>
            <w:tcW w:w="3024" w:type="dxa"/>
          </w:tcPr>
          <w:p w14:paraId="36D99D38">
            <w:pPr>
              <w:spacing w:after="0" w:line="240" w:lineRule="auto"/>
              <w:jc w:val="left"/>
            </w:pPr>
            <w:r>
              <w:rPr>
                <w:rFonts w:ascii="宋体" w:hAnsi="宋体" w:eastAsia="宋体"/>
                <w:sz w:val="20"/>
              </w:rPr>
              <w:t>查看和确认社保增减员任务；Payroll板块社保模块操作</w:t>
            </w:r>
          </w:p>
        </w:tc>
      </w:tr>
      <w:tr w14:paraId="0F65E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CD22139">
            <w:pPr>
              <w:spacing w:after="0" w:line="240" w:lineRule="auto"/>
              <w:jc w:val="left"/>
            </w:pPr>
            <w:r>
              <w:rPr>
                <w:rFonts w:ascii="宋体" w:hAnsi="宋体" w:eastAsia="宋体"/>
                <w:sz w:val="20"/>
              </w:rPr>
              <w:t>Carrie（商保专员）</w:t>
            </w:r>
          </w:p>
        </w:tc>
        <w:tc>
          <w:tcPr>
            <w:tcW w:w="3024" w:type="dxa"/>
            <w:shd w:val="clear" w:color="auto" w:fill="EBF0FA"/>
          </w:tcPr>
          <w:p w14:paraId="1B834C53">
            <w:pPr>
              <w:spacing w:after="0" w:line="240" w:lineRule="auto"/>
              <w:jc w:val="left"/>
            </w:pPr>
            <w:r>
              <w:rPr>
                <w:rFonts w:ascii="宋体" w:hAnsi="宋体" w:eastAsia="宋体"/>
                <w:sz w:val="20"/>
              </w:rPr>
              <w:t>友邦商保增减员</w:t>
            </w:r>
          </w:p>
        </w:tc>
        <w:tc>
          <w:tcPr>
            <w:tcW w:w="3024" w:type="dxa"/>
            <w:shd w:val="clear" w:color="auto" w:fill="EBF0FA"/>
          </w:tcPr>
          <w:p w14:paraId="6A3C1536">
            <w:pPr>
              <w:spacing w:after="0" w:line="240" w:lineRule="auto"/>
              <w:jc w:val="left"/>
            </w:pPr>
            <w:r>
              <w:rPr>
                <w:rFonts w:ascii="宋体" w:hAnsi="宋体" w:eastAsia="宋体"/>
                <w:sz w:val="20"/>
              </w:rPr>
              <w:t>查看和确认商保增减员任务</w:t>
            </w:r>
          </w:p>
        </w:tc>
      </w:tr>
      <w:tr w14:paraId="4B699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6F6A22">
            <w:pPr>
              <w:spacing w:after="0" w:line="240" w:lineRule="auto"/>
              <w:jc w:val="left"/>
            </w:pPr>
            <w:r>
              <w:rPr>
                <w:rFonts w:ascii="宋体" w:hAnsi="宋体" w:eastAsia="宋体"/>
                <w:sz w:val="20"/>
              </w:rPr>
              <w:t>Shenmingming（意外险专员）</w:t>
            </w:r>
          </w:p>
        </w:tc>
        <w:tc>
          <w:tcPr>
            <w:tcW w:w="3024" w:type="dxa"/>
          </w:tcPr>
          <w:p w14:paraId="0931765A">
            <w:pPr>
              <w:spacing w:after="0" w:line="240" w:lineRule="auto"/>
              <w:jc w:val="left"/>
            </w:pPr>
            <w:r>
              <w:rPr>
                <w:rFonts w:ascii="宋体" w:hAnsi="宋体" w:eastAsia="宋体"/>
                <w:sz w:val="20"/>
              </w:rPr>
              <w:t>友邦意外险增减员</w:t>
            </w:r>
          </w:p>
        </w:tc>
        <w:tc>
          <w:tcPr>
            <w:tcW w:w="3024" w:type="dxa"/>
          </w:tcPr>
          <w:p w14:paraId="2EB573EE">
            <w:pPr>
              <w:spacing w:after="0" w:line="240" w:lineRule="auto"/>
              <w:jc w:val="left"/>
            </w:pPr>
            <w:r>
              <w:rPr>
                <w:rFonts w:ascii="宋体" w:hAnsi="宋体" w:eastAsia="宋体"/>
                <w:sz w:val="20"/>
              </w:rPr>
              <w:t>查看和确认意外险增减员任务</w:t>
            </w:r>
          </w:p>
        </w:tc>
      </w:tr>
      <w:tr w14:paraId="2352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2BF8368">
            <w:pPr>
              <w:spacing w:after="0" w:line="240" w:lineRule="auto"/>
              <w:jc w:val="left"/>
            </w:pPr>
            <w:r>
              <w:rPr>
                <w:rFonts w:ascii="宋体" w:hAnsi="宋体" w:eastAsia="宋体"/>
                <w:sz w:val="20"/>
              </w:rPr>
              <w:t>员工（普通）</w:t>
            </w:r>
          </w:p>
        </w:tc>
        <w:tc>
          <w:tcPr>
            <w:tcW w:w="3024" w:type="dxa"/>
            <w:shd w:val="clear" w:color="auto" w:fill="EBF0FA"/>
          </w:tcPr>
          <w:p w14:paraId="2F8A5472">
            <w:pPr>
              <w:spacing w:after="0" w:line="240" w:lineRule="auto"/>
              <w:jc w:val="left"/>
            </w:pPr>
            <w:r>
              <w:rPr>
                <w:rFonts w:ascii="宋体" w:hAnsi="宋体" w:eastAsia="宋体"/>
                <w:sz w:val="20"/>
              </w:rPr>
              <w:t>自助查询、提交申请</w:t>
            </w:r>
          </w:p>
        </w:tc>
        <w:tc>
          <w:tcPr>
            <w:tcW w:w="3024" w:type="dxa"/>
            <w:shd w:val="clear" w:color="auto" w:fill="EBF0FA"/>
          </w:tcPr>
          <w:p w14:paraId="04E43EB9">
            <w:pPr>
              <w:spacing w:after="0" w:line="240" w:lineRule="auto"/>
              <w:jc w:val="left"/>
            </w:pPr>
            <w:r>
              <w:rPr>
                <w:rFonts w:ascii="宋体" w:hAnsi="宋体" w:eastAsia="宋体"/>
                <w:sz w:val="20"/>
              </w:rPr>
              <w:t>员工服务板块（本人数据）；发起离职；查看本人合同；查看本人薪资条</w:t>
            </w:r>
          </w:p>
        </w:tc>
      </w:tr>
      <w:tr w14:paraId="5F1B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B1D75E">
            <w:pPr>
              <w:spacing w:after="0" w:line="240" w:lineRule="auto"/>
              <w:jc w:val="left"/>
            </w:pPr>
            <w:r>
              <w:rPr>
                <w:rFonts w:ascii="宋体" w:hAnsi="宋体" w:eastAsia="宋体"/>
                <w:sz w:val="20"/>
              </w:rPr>
              <w:t>新员工</w:t>
            </w:r>
          </w:p>
        </w:tc>
        <w:tc>
          <w:tcPr>
            <w:tcW w:w="3024" w:type="dxa"/>
          </w:tcPr>
          <w:p w14:paraId="054A0319">
            <w:pPr>
              <w:spacing w:after="0" w:line="240" w:lineRule="auto"/>
              <w:jc w:val="left"/>
            </w:pPr>
            <w:r>
              <w:rPr>
                <w:rFonts w:ascii="宋体" w:hAnsi="宋体" w:eastAsia="宋体"/>
                <w:sz w:val="20"/>
              </w:rPr>
              <w:t>配合入职流程</w:t>
            </w:r>
          </w:p>
        </w:tc>
        <w:tc>
          <w:tcPr>
            <w:tcW w:w="3024" w:type="dxa"/>
          </w:tcPr>
          <w:p w14:paraId="633E6D7D">
            <w:pPr>
              <w:spacing w:after="0" w:line="240" w:lineRule="auto"/>
              <w:jc w:val="left"/>
            </w:pPr>
            <w:r>
              <w:rPr>
                <w:rFonts w:ascii="宋体" w:hAnsi="宋体" w:eastAsia="宋体"/>
                <w:sz w:val="20"/>
              </w:rPr>
              <w:t>入职确认；员工培训任务；入职引导评分；员工服务板块</w:t>
            </w:r>
          </w:p>
        </w:tc>
      </w:tr>
    </w:tbl>
    <w:p w14:paraId="68D2D5A2">
      <w:pPr>
        <w:spacing w:after="160"/>
        <w:jc w:val="center"/>
      </w:pPr>
      <w:r>
        <w:rPr>
          <w:rFonts w:ascii="宋体" w:hAnsi="宋体" w:eastAsia="宋体"/>
          <w:i/>
          <w:color w:val="888888"/>
          <w:sz w:val="18"/>
        </w:rPr>
        <w:t>表6-1  系统角色与权限一览</w:t>
      </w:r>
    </w:p>
    <w:p w14:paraId="2130A711">
      <w:pPr>
        <w:spacing w:before="240" w:after="80"/>
      </w:pPr>
      <w:r>
        <w:rPr>
          <w:rFonts w:ascii="宋体" w:hAnsi="宋体" w:eastAsia="宋体"/>
          <w:b/>
          <w:color w:val="1A3C6E"/>
          <w:sz w:val="26"/>
        </w:rPr>
        <w:t>6.2  账号清单</w:t>
      </w:r>
    </w:p>
    <w:p w14:paraId="2B9D62B8">
      <w:pPr>
        <w:spacing w:after="80"/>
        <w:ind w:left="283"/>
      </w:pPr>
      <w:r>
        <w:rPr>
          <w:rFonts w:ascii="宋体" w:hAnsi="宋体" w:eastAsia="宋体"/>
          <w:i/>
          <w:color w:val="1A5F9E"/>
          <w:sz w:val="20"/>
        </w:rPr>
        <w:t>📌 初始密码说明：系统初始账号密码统一为 ky2026，员工首次登录后建议强制修改密码。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0CC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5F175294">
            <w:pPr>
              <w:spacing w:after="0" w:line="240" w:lineRule="auto"/>
              <w:jc w:val="center"/>
            </w:pPr>
            <w:r>
              <w:rPr>
                <w:rFonts w:ascii="宋体" w:hAnsi="宋体" w:eastAsia="宋体"/>
                <w:b/>
                <w:color w:val="FFFFFF"/>
                <w:sz w:val="20"/>
              </w:rPr>
              <w:t>账号名称</w:t>
            </w:r>
          </w:p>
        </w:tc>
        <w:tc>
          <w:tcPr>
            <w:tcW w:w="3024" w:type="dxa"/>
            <w:shd w:val="clear" w:color="auto" w:fill="1A3C6E"/>
          </w:tcPr>
          <w:p w14:paraId="6B4865A7">
            <w:pPr>
              <w:spacing w:after="0" w:line="240" w:lineRule="auto"/>
              <w:jc w:val="center"/>
            </w:pPr>
            <w:r>
              <w:rPr>
                <w:rFonts w:ascii="宋体" w:hAnsi="宋体" w:eastAsia="宋体"/>
                <w:b/>
                <w:color w:val="FFFFFF"/>
                <w:sz w:val="20"/>
              </w:rPr>
              <w:t>角色</w:t>
            </w:r>
          </w:p>
        </w:tc>
        <w:tc>
          <w:tcPr>
            <w:tcW w:w="3024" w:type="dxa"/>
            <w:shd w:val="clear" w:color="auto" w:fill="1A3C6E"/>
          </w:tcPr>
          <w:p w14:paraId="33B3A2D0">
            <w:pPr>
              <w:spacing w:after="0" w:line="240" w:lineRule="auto"/>
              <w:jc w:val="center"/>
            </w:pPr>
            <w:r>
              <w:rPr>
                <w:rFonts w:ascii="宋体" w:hAnsi="宋体" w:eastAsia="宋体"/>
                <w:b/>
                <w:color w:val="FFFFFF"/>
                <w:sz w:val="20"/>
              </w:rPr>
              <w:t>对应人员</w:t>
            </w:r>
          </w:p>
        </w:tc>
      </w:tr>
      <w:tr w14:paraId="682B3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A090B31">
            <w:pPr>
              <w:spacing w:after="0" w:line="240" w:lineRule="auto"/>
              <w:jc w:val="left"/>
            </w:pPr>
            <w:r>
              <w:rPr>
                <w:rFonts w:ascii="宋体" w:hAnsi="宋体" w:eastAsia="宋体"/>
                <w:sz w:val="20"/>
              </w:rPr>
              <w:t>admin</w:t>
            </w:r>
          </w:p>
        </w:tc>
        <w:tc>
          <w:tcPr>
            <w:tcW w:w="3024" w:type="dxa"/>
            <w:shd w:val="clear" w:color="auto" w:fill="EBF0FA"/>
          </w:tcPr>
          <w:p w14:paraId="33EB0F2C">
            <w:pPr>
              <w:spacing w:after="0" w:line="240" w:lineRule="auto"/>
              <w:jc w:val="left"/>
            </w:pPr>
            <w:r>
              <w:rPr>
                <w:rFonts w:ascii="宋体" w:hAnsi="宋体" w:eastAsia="宋体"/>
                <w:sz w:val="20"/>
              </w:rPr>
              <w:t>系统管理员</w:t>
            </w:r>
          </w:p>
        </w:tc>
        <w:tc>
          <w:tcPr>
            <w:tcW w:w="3024" w:type="dxa"/>
            <w:shd w:val="clear" w:color="auto" w:fill="EBF0FA"/>
          </w:tcPr>
          <w:p w14:paraId="596F9D99">
            <w:pPr>
              <w:spacing w:after="0" w:line="240" w:lineRule="auto"/>
              <w:jc w:val="left"/>
            </w:pPr>
            <w:r>
              <w:rPr>
                <w:rFonts w:ascii="宋体" w:hAnsi="宋体" w:eastAsia="宋体"/>
                <w:sz w:val="20"/>
              </w:rPr>
              <w:t>主要管理账号</w:t>
            </w:r>
          </w:p>
        </w:tc>
      </w:tr>
      <w:tr w14:paraId="35FF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83D0088">
            <w:pPr>
              <w:spacing w:after="0" w:line="240" w:lineRule="auto"/>
              <w:jc w:val="left"/>
            </w:pPr>
            <w:r>
              <w:rPr>
                <w:rFonts w:ascii="宋体" w:hAnsi="宋体" w:eastAsia="宋体"/>
                <w:sz w:val="20"/>
              </w:rPr>
              <w:t>jenny</w:t>
            </w:r>
          </w:p>
        </w:tc>
        <w:tc>
          <w:tcPr>
            <w:tcW w:w="3024" w:type="dxa"/>
          </w:tcPr>
          <w:p w14:paraId="380FF140">
            <w:pPr>
              <w:spacing w:after="0" w:line="240" w:lineRule="auto"/>
              <w:jc w:val="left"/>
            </w:pPr>
            <w:r>
              <w:rPr>
                <w:rFonts w:ascii="宋体" w:hAnsi="宋体" w:eastAsia="宋体"/>
                <w:sz w:val="20"/>
              </w:rPr>
              <w:t>最高负责人</w:t>
            </w:r>
          </w:p>
        </w:tc>
        <w:tc>
          <w:tcPr>
            <w:tcW w:w="3024" w:type="dxa"/>
          </w:tcPr>
          <w:p w14:paraId="33B2BC83">
            <w:pPr>
              <w:spacing w:after="0" w:line="240" w:lineRule="auto"/>
              <w:jc w:val="left"/>
            </w:pPr>
            <w:r>
              <w:rPr>
                <w:rFonts w:ascii="宋体" w:hAnsi="宋体" w:eastAsia="宋体"/>
                <w:sz w:val="20"/>
              </w:rPr>
              <w:t>Jenny</w:t>
            </w:r>
          </w:p>
        </w:tc>
      </w:tr>
      <w:tr w14:paraId="78F9D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D575BE5">
            <w:pPr>
              <w:spacing w:after="0" w:line="240" w:lineRule="auto"/>
              <w:jc w:val="left"/>
            </w:pPr>
            <w:r>
              <w:rPr>
                <w:rFonts w:ascii="宋体" w:hAnsi="宋体" w:eastAsia="宋体"/>
                <w:sz w:val="20"/>
              </w:rPr>
              <w:t>shaun</w:t>
            </w:r>
          </w:p>
        </w:tc>
        <w:tc>
          <w:tcPr>
            <w:tcW w:w="3024" w:type="dxa"/>
            <w:shd w:val="clear" w:color="auto" w:fill="EBF0FA"/>
          </w:tcPr>
          <w:p w14:paraId="24BC8DEE">
            <w:pPr>
              <w:spacing w:after="0" w:line="240" w:lineRule="auto"/>
              <w:jc w:val="left"/>
            </w:pPr>
            <w:r>
              <w:rPr>
                <w:rFonts w:ascii="宋体" w:hAnsi="宋体" w:eastAsia="宋体"/>
                <w:sz w:val="20"/>
              </w:rPr>
              <w:t>人事负责人</w:t>
            </w:r>
          </w:p>
        </w:tc>
        <w:tc>
          <w:tcPr>
            <w:tcW w:w="3024" w:type="dxa"/>
            <w:shd w:val="clear" w:color="auto" w:fill="EBF0FA"/>
          </w:tcPr>
          <w:p w14:paraId="1954383D">
            <w:pPr>
              <w:spacing w:after="0" w:line="240" w:lineRule="auto"/>
              <w:jc w:val="left"/>
            </w:pPr>
            <w:r>
              <w:rPr>
                <w:rFonts w:ascii="宋体" w:hAnsi="宋体" w:eastAsia="宋体"/>
                <w:sz w:val="20"/>
              </w:rPr>
              <w:t>Shaun</w:t>
            </w:r>
          </w:p>
        </w:tc>
      </w:tr>
      <w:tr w14:paraId="684D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5DD62A">
            <w:pPr>
              <w:spacing w:after="0" w:line="240" w:lineRule="auto"/>
              <w:jc w:val="left"/>
            </w:pPr>
            <w:r>
              <w:rPr>
                <w:rFonts w:ascii="宋体" w:hAnsi="宋体" w:eastAsia="宋体"/>
                <w:sz w:val="20"/>
              </w:rPr>
              <w:t>tina</w:t>
            </w:r>
          </w:p>
        </w:tc>
        <w:tc>
          <w:tcPr>
            <w:tcW w:w="3024" w:type="dxa"/>
          </w:tcPr>
          <w:p w14:paraId="26C4800E">
            <w:pPr>
              <w:spacing w:after="0" w:line="240" w:lineRule="auto"/>
              <w:jc w:val="left"/>
            </w:pPr>
            <w:r>
              <w:rPr>
                <w:rFonts w:ascii="宋体" w:hAnsi="宋体" w:eastAsia="宋体"/>
                <w:sz w:val="20"/>
              </w:rPr>
              <w:t>人事专员</w:t>
            </w:r>
          </w:p>
        </w:tc>
        <w:tc>
          <w:tcPr>
            <w:tcW w:w="3024" w:type="dxa"/>
          </w:tcPr>
          <w:p w14:paraId="0A82E5C2">
            <w:pPr>
              <w:spacing w:after="0" w:line="240" w:lineRule="auto"/>
              <w:jc w:val="left"/>
            </w:pPr>
            <w:r>
              <w:rPr>
                <w:rFonts w:ascii="宋体" w:hAnsi="宋体" w:eastAsia="宋体"/>
                <w:sz w:val="20"/>
              </w:rPr>
              <w:t>Tina（黄燕婷）</w:t>
            </w:r>
          </w:p>
        </w:tc>
      </w:tr>
      <w:tr w14:paraId="32B5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7AF3209">
            <w:pPr>
              <w:spacing w:after="0" w:line="240" w:lineRule="auto"/>
              <w:jc w:val="left"/>
            </w:pPr>
            <w:r>
              <w:rPr>
                <w:rFonts w:ascii="宋体" w:hAnsi="宋体" w:eastAsia="宋体"/>
                <w:sz w:val="20"/>
              </w:rPr>
              <w:t>jason</w:t>
            </w:r>
          </w:p>
        </w:tc>
        <w:tc>
          <w:tcPr>
            <w:tcW w:w="3024" w:type="dxa"/>
            <w:shd w:val="clear" w:color="auto" w:fill="EBF0FA"/>
          </w:tcPr>
          <w:p w14:paraId="7B9531AA">
            <w:pPr>
              <w:spacing w:after="0" w:line="240" w:lineRule="auto"/>
              <w:jc w:val="left"/>
            </w:pPr>
            <w:r>
              <w:rPr>
                <w:rFonts w:ascii="宋体" w:hAnsi="宋体" w:eastAsia="宋体"/>
                <w:sz w:val="20"/>
              </w:rPr>
              <w:t>IT / 部门三负责人</w:t>
            </w:r>
          </w:p>
        </w:tc>
        <w:tc>
          <w:tcPr>
            <w:tcW w:w="3024" w:type="dxa"/>
            <w:shd w:val="clear" w:color="auto" w:fill="EBF0FA"/>
          </w:tcPr>
          <w:p w14:paraId="719182D2">
            <w:pPr>
              <w:spacing w:after="0" w:line="240" w:lineRule="auto"/>
              <w:jc w:val="left"/>
            </w:pPr>
            <w:r>
              <w:rPr>
                <w:rFonts w:ascii="宋体" w:hAnsi="宋体" w:eastAsia="宋体"/>
                <w:sz w:val="20"/>
              </w:rPr>
              <w:t>Jason（黄欢欢）</w:t>
            </w:r>
          </w:p>
        </w:tc>
      </w:tr>
      <w:tr w14:paraId="4A10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FF7643">
            <w:pPr>
              <w:spacing w:after="0" w:line="240" w:lineRule="auto"/>
              <w:jc w:val="left"/>
            </w:pPr>
            <w:r>
              <w:rPr>
                <w:rFonts w:ascii="宋体" w:hAnsi="宋体" w:eastAsia="宋体"/>
                <w:sz w:val="20"/>
              </w:rPr>
              <w:t>winson</w:t>
            </w:r>
          </w:p>
        </w:tc>
        <w:tc>
          <w:tcPr>
            <w:tcW w:w="3024" w:type="dxa"/>
          </w:tcPr>
          <w:p w14:paraId="5B5F1321">
            <w:pPr>
              <w:spacing w:after="0" w:line="240" w:lineRule="auto"/>
              <w:jc w:val="left"/>
            </w:pPr>
            <w:r>
              <w:rPr>
                <w:rFonts w:ascii="宋体" w:hAnsi="宋体" w:eastAsia="宋体"/>
                <w:sz w:val="20"/>
              </w:rPr>
              <w:t>物业部负责人</w:t>
            </w:r>
          </w:p>
        </w:tc>
        <w:tc>
          <w:tcPr>
            <w:tcW w:w="3024" w:type="dxa"/>
          </w:tcPr>
          <w:p w14:paraId="683D80CF">
            <w:pPr>
              <w:spacing w:after="0" w:line="240" w:lineRule="auto"/>
              <w:jc w:val="left"/>
            </w:pPr>
            <w:r>
              <w:rPr>
                <w:rFonts w:ascii="宋体" w:hAnsi="宋体" w:eastAsia="宋体"/>
                <w:sz w:val="20"/>
              </w:rPr>
              <w:t>Winson（汪顺）</w:t>
            </w:r>
          </w:p>
        </w:tc>
      </w:tr>
      <w:tr w14:paraId="6D583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5F54F1">
            <w:pPr>
              <w:spacing w:after="0" w:line="240" w:lineRule="auto"/>
              <w:jc w:val="left"/>
            </w:pPr>
            <w:r>
              <w:rPr>
                <w:rFonts w:ascii="宋体" w:hAnsi="宋体" w:eastAsia="宋体"/>
                <w:sz w:val="20"/>
              </w:rPr>
              <w:t>hanzhe</w:t>
            </w:r>
          </w:p>
        </w:tc>
        <w:tc>
          <w:tcPr>
            <w:tcW w:w="3024" w:type="dxa"/>
          </w:tcPr>
          <w:p w14:paraId="58C04965">
            <w:pPr>
              <w:spacing w:after="0" w:line="240" w:lineRule="auto"/>
              <w:jc w:val="left"/>
            </w:pPr>
            <w:r>
              <w:rPr>
                <w:rFonts w:ascii="宋体" w:hAnsi="宋体" w:eastAsia="宋体"/>
                <w:sz w:val="20"/>
              </w:rPr>
              <w:t>部门负责人（商办）</w:t>
            </w:r>
          </w:p>
        </w:tc>
        <w:tc>
          <w:tcPr>
            <w:tcW w:w="3024" w:type="dxa"/>
          </w:tcPr>
          <w:p w14:paraId="3B97194D">
            <w:pPr>
              <w:spacing w:after="0" w:line="240" w:lineRule="auto"/>
              <w:jc w:val="left"/>
            </w:pPr>
            <w:r>
              <w:rPr>
                <w:rFonts w:ascii="宋体" w:hAnsi="宋体" w:eastAsia="宋体"/>
                <w:sz w:val="20"/>
              </w:rPr>
              <w:t>Hanzhe（审批节点及商办招聘查看）</w:t>
            </w:r>
          </w:p>
        </w:tc>
      </w:tr>
      <w:tr w14:paraId="65645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FC4C9B5">
            <w:pPr>
              <w:spacing w:after="0" w:line="240" w:lineRule="auto"/>
              <w:jc w:val="left"/>
            </w:pPr>
            <w:r>
              <w:rPr>
                <w:rFonts w:ascii="宋体" w:hAnsi="宋体" w:eastAsia="宋体"/>
                <w:sz w:val="20"/>
              </w:rPr>
              <w:t>louis</w:t>
            </w:r>
          </w:p>
        </w:tc>
        <w:tc>
          <w:tcPr>
            <w:tcW w:w="3024" w:type="dxa"/>
            <w:shd w:val="clear" w:color="auto" w:fill="EBF0FA"/>
          </w:tcPr>
          <w:p w14:paraId="6FCF2831">
            <w:pPr>
              <w:spacing w:after="0" w:line="240" w:lineRule="auto"/>
              <w:jc w:val="left"/>
            </w:pPr>
            <w:r>
              <w:rPr>
                <w:rFonts w:ascii="宋体" w:hAnsi="宋体" w:eastAsia="宋体"/>
                <w:sz w:val="20"/>
              </w:rPr>
              <w:t>社保专员</w:t>
            </w:r>
          </w:p>
        </w:tc>
        <w:tc>
          <w:tcPr>
            <w:tcW w:w="3024" w:type="dxa"/>
            <w:shd w:val="clear" w:color="auto" w:fill="EBF0FA"/>
          </w:tcPr>
          <w:p w14:paraId="6E41BC9B">
            <w:pPr>
              <w:spacing w:after="0" w:line="240" w:lineRule="auto"/>
              <w:jc w:val="left"/>
            </w:pPr>
            <w:r>
              <w:rPr>
                <w:rFonts w:ascii="宋体" w:hAnsi="宋体" w:eastAsia="宋体"/>
                <w:sz w:val="20"/>
              </w:rPr>
              <w:t>Louis（</w:t>
            </w:r>
            <w:r>
              <w:rPr>
                <w:rFonts w:hint="eastAsia" w:ascii="宋体" w:hAnsi="宋体" w:eastAsia="宋体"/>
                <w:sz w:val="20"/>
                <w:lang w:val="en-US" w:eastAsia="zh-CN"/>
              </w:rPr>
              <w:t>葛豪平</w:t>
            </w:r>
            <w:r>
              <w:rPr>
                <w:rFonts w:ascii="宋体" w:hAnsi="宋体" w:eastAsia="宋体"/>
                <w:sz w:val="20"/>
              </w:rPr>
              <w:t>）</w:t>
            </w:r>
          </w:p>
        </w:tc>
      </w:tr>
      <w:tr w14:paraId="4AD16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2AA6610">
            <w:pPr>
              <w:spacing w:after="0" w:line="240" w:lineRule="auto"/>
              <w:jc w:val="left"/>
            </w:pPr>
            <w:r>
              <w:rPr>
                <w:rFonts w:ascii="宋体" w:hAnsi="宋体" w:eastAsia="宋体"/>
                <w:sz w:val="20"/>
              </w:rPr>
              <w:t>carrie</w:t>
            </w:r>
          </w:p>
        </w:tc>
        <w:tc>
          <w:tcPr>
            <w:tcW w:w="3024" w:type="dxa"/>
          </w:tcPr>
          <w:p w14:paraId="710325CC">
            <w:pPr>
              <w:spacing w:after="0" w:line="240" w:lineRule="auto"/>
              <w:jc w:val="left"/>
            </w:pPr>
            <w:r>
              <w:rPr>
                <w:rFonts w:ascii="宋体" w:hAnsi="宋体" w:eastAsia="宋体"/>
                <w:sz w:val="20"/>
              </w:rPr>
              <w:t>商保专员</w:t>
            </w:r>
          </w:p>
        </w:tc>
        <w:tc>
          <w:tcPr>
            <w:tcW w:w="3024" w:type="dxa"/>
          </w:tcPr>
          <w:p w14:paraId="6AB22E43">
            <w:pPr>
              <w:spacing w:after="0" w:line="240" w:lineRule="auto"/>
              <w:jc w:val="left"/>
            </w:pPr>
            <w:r>
              <w:rPr>
                <w:rFonts w:ascii="宋体" w:hAnsi="宋体" w:eastAsia="宋体"/>
                <w:sz w:val="20"/>
              </w:rPr>
              <w:t>Carrie（</w:t>
            </w:r>
            <w:r>
              <w:rPr>
                <w:rFonts w:hint="eastAsia" w:ascii="宋体" w:hAnsi="宋体" w:eastAsia="宋体"/>
                <w:sz w:val="20"/>
                <w:lang w:val="en-US" w:eastAsia="zh-CN"/>
              </w:rPr>
              <w:t>季嘉莉</w:t>
            </w:r>
            <w:r>
              <w:rPr>
                <w:rFonts w:ascii="宋体" w:hAnsi="宋体" w:eastAsia="宋体"/>
                <w:sz w:val="20"/>
              </w:rPr>
              <w:t>）</w:t>
            </w:r>
          </w:p>
        </w:tc>
      </w:tr>
      <w:tr w14:paraId="435E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5FB4021">
            <w:pPr>
              <w:spacing w:after="0" w:line="240" w:lineRule="auto"/>
              <w:jc w:val="left"/>
            </w:pPr>
            <w:r>
              <w:rPr>
                <w:rFonts w:ascii="宋体" w:hAnsi="宋体" w:eastAsia="宋体"/>
                <w:sz w:val="20"/>
              </w:rPr>
              <w:t>shenmingming</w:t>
            </w:r>
          </w:p>
        </w:tc>
        <w:tc>
          <w:tcPr>
            <w:tcW w:w="3024" w:type="dxa"/>
            <w:shd w:val="clear" w:color="auto" w:fill="EBF0FA"/>
          </w:tcPr>
          <w:p w14:paraId="35CA1665">
            <w:pPr>
              <w:spacing w:after="0" w:line="240" w:lineRule="auto"/>
              <w:jc w:val="left"/>
            </w:pPr>
            <w:r>
              <w:rPr>
                <w:rFonts w:ascii="宋体" w:hAnsi="宋体" w:eastAsia="宋体"/>
                <w:sz w:val="20"/>
              </w:rPr>
              <w:t>意外险专员</w:t>
            </w:r>
          </w:p>
        </w:tc>
        <w:tc>
          <w:tcPr>
            <w:tcW w:w="3024" w:type="dxa"/>
            <w:shd w:val="clear" w:color="auto" w:fill="EBF0FA"/>
          </w:tcPr>
          <w:p w14:paraId="123BBB12">
            <w:pPr>
              <w:spacing w:after="0" w:line="240" w:lineRule="auto"/>
              <w:jc w:val="left"/>
            </w:pPr>
            <w:r>
              <w:rPr>
                <w:rFonts w:ascii="宋体" w:hAnsi="宋体" w:eastAsia="宋体"/>
                <w:sz w:val="20"/>
              </w:rPr>
              <w:t>Shenmingming（</w:t>
            </w:r>
            <w:r>
              <w:rPr>
                <w:rFonts w:hint="eastAsia" w:ascii="宋体" w:hAnsi="宋体" w:eastAsia="宋体"/>
                <w:sz w:val="20"/>
                <w:lang w:val="en-US" w:eastAsia="zh-CN"/>
              </w:rPr>
              <w:t>沈明明</w:t>
            </w:r>
            <w:r>
              <w:rPr>
                <w:rFonts w:ascii="宋体" w:hAnsi="宋体" w:eastAsia="宋体"/>
                <w:sz w:val="20"/>
              </w:rPr>
              <w:t>）</w:t>
            </w:r>
          </w:p>
        </w:tc>
      </w:tr>
    </w:tbl>
    <w:p w14:paraId="6C7F6730">
      <w:pPr>
        <w:spacing w:after="160"/>
        <w:jc w:val="center"/>
      </w:pPr>
      <w:r>
        <w:rPr>
          <w:rFonts w:ascii="宋体" w:hAnsi="宋体" w:eastAsia="宋体"/>
          <w:i/>
          <w:color w:val="888888"/>
          <w:sz w:val="18"/>
        </w:rPr>
        <w:t>表6-2  初始账号清单</w:t>
      </w:r>
    </w:p>
    <w:p w14:paraId="4B909EB3">
      <w:pPr>
        <w:spacing w:before="240" w:after="80"/>
      </w:pPr>
      <w:r>
        <w:rPr>
          <w:rFonts w:ascii="宋体" w:hAnsi="宋体" w:eastAsia="宋体"/>
          <w:b/>
          <w:color w:val="1A3C6E"/>
          <w:sz w:val="26"/>
        </w:rPr>
        <w:t>6.3  权限控制要求</w:t>
      </w:r>
    </w:p>
    <w:p w14:paraId="02B83021">
      <w:pPr>
        <w:spacing w:after="60" w:line="360" w:lineRule="exact"/>
        <w:ind w:left="170"/>
      </w:pPr>
      <w:r>
        <w:rPr>
          <w:rFonts w:ascii="宋体" w:hAnsi="宋体" w:eastAsia="宋体"/>
          <w:sz w:val="22"/>
        </w:rPr>
        <w:t>• 功能级权限：按角色控制可访问的菜单项和页面，不同角色看到的导航菜单不同</w:t>
      </w:r>
    </w:p>
    <w:p w14:paraId="54B2BFBB">
      <w:pPr>
        <w:spacing w:after="60" w:line="360" w:lineRule="exact"/>
        <w:ind w:left="170"/>
      </w:pPr>
      <w:r>
        <w:rPr>
          <w:rFonts w:ascii="宋体" w:hAnsi="宋体" w:eastAsia="宋体"/>
          <w:sz w:val="22"/>
        </w:rPr>
        <w:t>• 数据级权限：员工只能查看本人数据；HR可查看全部员工数据；部门负责人只能查看本部门员工数据</w:t>
      </w:r>
    </w:p>
    <w:p w14:paraId="359C9654">
      <w:pPr>
        <w:spacing w:after="60" w:line="360" w:lineRule="exact"/>
        <w:ind w:left="170"/>
      </w:pPr>
      <w:r>
        <w:rPr>
          <w:rFonts w:ascii="宋体" w:hAnsi="宋体" w:eastAsia="宋体"/>
          <w:sz w:val="22"/>
        </w:rPr>
        <w:t>• 字段级权限：薪资字段仅HR和授权角色可查看（员工只能看本人工资单，不能看他人薪资）</w:t>
      </w:r>
    </w:p>
    <w:p w14:paraId="772DB701">
      <w:pPr>
        <w:spacing w:after="60" w:line="360" w:lineRule="exact"/>
        <w:ind w:left="170"/>
      </w:pPr>
      <w:r>
        <w:rPr>
          <w:rFonts w:ascii="宋体" w:hAnsi="宋体" w:eastAsia="宋体"/>
          <w:sz w:val="22"/>
        </w:rPr>
        <w:t>• 操作级权限：审批操作仅限对应审批人，不可越权操作</w:t>
      </w:r>
    </w:p>
    <w:p w14:paraId="6E2C21CE">
      <w:pPr>
        <w:spacing w:after="60" w:line="360" w:lineRule="exact"/>
        <w:ind w:left="170"/>
      </w:pPr>
      <w:r>
        <w:rPr>
          <w:rFonts w:ascii="宋体" w:hAnsi="宋体" w:eastAsia="宋体"/>
          <w:sz w:val="22"/>
        </w:rPr>
        <w:t>• 建议技术部采用RBAC（Role-Based Access Control）模型实现权限管理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49AB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129A620">
            <w:pPr>
              <w:spacing w:after="0" w:line="240" w:lineRule="auto"/>
              <w:jc w:val="center"/>
            </w:pPr>
            <w:r>
              <w:rPr>
                <w:rFonts w:ascii="宋体" w:hAnsi="宋体" w:eastAsia="宋体"/>
                <w:b/>
                <w:color w:val="FFFFFF"/>
                <w:sz w:val="20"/>
              </w:rPr>
              <w:t>数据范围</w:t>
            </w:r>
          </w:p>
        </w:tc>
        <w:tc>
          <w:tcPr>
            <w:tcW w:w="4536" w:type="dxa"/>
            <w:shd w:val="clear" w:color="auto" w:fill="1A3C6E"/>
          </w:tcPr>
          <w:p w14:paraId="094A0C95">
            <w:pPr>
              <w:spacing w:after="0" w:line="240" w:lineRule="auto"/>
              <w:jc w:val="center"/>
            </w:pPr>
            <w:r>
              <w:rPr>
                <w:rFonts w:ascii="宋体" w:hAnsi="宋体" w:eastAsia="宋体"/>
                <w:b/>
                <w:color w:val="FFFFFF"/>
                <w:sz w:val="20"/>
              </w:rPr>
              <w:t>可访问角色</w:t>
            </w:r>
          </w:p>
        </w:tc>
      </w:tr>
      <w:tr w14:paraId="36E9D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4829245">
            <w:pPr>
              <w:spacing w:after="0" w:line="240" w:lineRule="auto"/>
              <w:jc w:val="left"/>
            </w:pPr>
            <w:r>
              <w:rPr>
                <w:rFonts w:ascii="宋体" w:hAnsi="宋体" w:eastAsia="宋体"/>
                <w:sz w:val="20"/>
              </w:rPr>
              <w:t>所有板块、所有员工数据</w:t>
            </w:r>
          </w:p>
        </w:tc>
        <w:tc>
          <w:tcPr>
            <w:tcW w:w="4536" w:type="dxa"/>
            <w:shd w:val="clear" w:color="auto" w:fill="EBF0FA"/>
          </w:tcPr>
          <w:p w14:paraId="657ACD0A">
            <w:pPr>
              <w:spacing w:after="0" w:line="240" w:lineRule="auto"/>
              <w:jc w:val="left"/>
            </w:pPr>
            <w:r>
              <w:rPr>
                <w:rFonts w:ascii="宋体" w:hAnsi="宋体" w:eastAsia="宋体"/>
                <w:sz w:val="20"/>
              </w:rPr>
              <w:t>Jenny / 系统管理员</w:t>
            </w:r>
          </w:p>
        </w:tc>
      </w:tr>
      <w:tr w14:paraId="1D873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0F4389C">
            <w:pPr>
              <w:spacing w:after="0" w:line="240" w:lineRule="auto"/>
              <w:jc w:val="left"/>
            </w:pPr>
            <w:r>
              <w:rPr>
                <w:rFonts w:ascii="宋体" w:hAnsi="宋体" w:eastAsia="宋体"/>
                <w:sz w:val="20"/>
              </w:rPr>
              <w:t>板块一二四（全部员工）</w:t>
            </w:r>
          </w:p>
        </w:tc>
        <w:tc>
          <w:tcPr>
            <w:tcW w:w="4536" w:type="dxa"/>
          </w:tcPr>
          <w:p w14:paraId="259871CF">
            <w:pPr>
              <w:spacing w:after="0" w:line="240" w:lineRule="auto"/>
              <w:jc w:val="left"/>
            </w:pPr>
            <w:r>
              <w:rPr>
                <w:rFonts w:ascii="宋体" w:hAnsi="宋体" w:eastAsia="宋体"/>
                <w:sz w:val="20"/>
              </w:rPr>
              <w:t>人事专员 / 人事负责人</w:t>
            </w:r>
          </w:p>
        </w:tc>
      </w:tr>
      <w:tr w14:paraId="5C45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AEFAC24">
            <w:pPr>
              <w:spacing w:after="0" w:line="240" w:lineRule="auto"/>
              <w:jc w:val="left"/>
            </w:pPr>
            <w:r>
              <w:rPr>
                <w:rFonts w:ascii="宋体" w:hAnsi="宋体" w:eastAsia="宋体"/>
                <w:sz w:val="20"/>
              </w:rPr>
              <w:t>本部门招聘/合同/员工流动</w:t>
            </w:r>
          </w:p>
        </w:tc>
        <w:tc>
          <w:tcPr>
            <w:tcW w:w="4536" w:type="dxa"/>
            <w:shd w:val="clear" w:color="auto" w:fill="EBF0FA"/>
          </w:tcPr>
          <w:p w14:paraId="373286B4">
            <w:pPr>
              <w:spacing w:after="0" w:line="240" w:lineRule="auto"/>
              <w:jc w:val="left"/>
            </w:pPr>
            <w:r>
              <w:rPr>
                <w:rFonts w:ascii="宋体" w:hAnsi="宋体" w:eastAsia="宋体"/>
                <w:sz w:val="20"/>
              </w:rPr>
              <w:t>部门负责人</w:t>
            </w:r>
          </w:p>
        </w:tc>
      </w:tr>
      <w:tr w14:paraId="7A26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C79C8A0">
            <w:pPr>
              <w:spacing w:after="0" w:line="240" w:lineRule="auto"/>
              <w:jc w:val="left"/>
            </w:pPr>
            <w:r>
              <w:rPr>
                <w:rFonts w:ascii="宋体" w:hAnsi="宋体" w:eastAsia="宋体"/>
                <w:sz w:val="20"/>
              </w:rPr>
              <w:t>分配给自己的任务</w:t>
            </w:r>
          </w:p>
        </w:tc>
        <w:tc>
          <w:tcPr>
            <w:tcW w:w="4536" w:type="dxa"/>
          </w:tcPr>
          <w:p w14:paraId="604E569D">
            <w:pPr>
              <w:spacing w:after="0" w:line="240" w:lineRule="auto"/>
              <w:jc w:val="left"/>
            </w:pPr>
            <w:r>
              <w:rPr>
                <w:rFonts w:ascii="宋体" w:hAnsi="宋体" w:eastAsia="宋体"/>
                <w:sz w:val="20"/>
              </w:rPr>
              <w:t>物业 / IT / 社保专员 / 商保专员</w:t>
            </w:r>
          </w:p>
        </w:tc>
      </w:tr>
      <w:tr w14:paraId="18A3F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98D016D">
            <w:pPr>
              <w:spacing w:after="0" w:line="240" w:lineRule="auto"/>
              <w:jc w:val="left"/>
            </w:pPr>
            <w:r>
              <w:rPr>
                <w:rFonts w:ascii="宋体" w:hAnsi="宋体" w:eastAsia="宋体"/>
                <w:sz w:val="20"/>
              </w:rPr>
              <w:t>本人数据（员工服务板块）</w:t>
            </w:r>
          </w:p>
        </w:tc>
        <w:tc>
          <w:tcPr>
            <w:tcW w:w="4536" w:type="dxa"/>
            <w:shd w:val="clear" w:color="auto" w:fill="EBF0FA"/>
          </w:tcPr>
          <w:p w14:paraId="686FDC3D">
            <w:pPr>
              <w:spacing w:after="0" w:line="240" w:lineRule="auto"/>
              <w:jc w:val="left"/>
            </w:pPr>
            <w:r>
              <w:rPr>
                <w:rFonts w:ascii="宋体" w:hAnsi="宋体" w:eastAsia="宋体"/>
                <w:sz w:val="20"/>
              </w:rPr>
              <w:t>全体员工</w:t>
            </w:r>
          </w:p>
        </w:tc>
      </w:tr>
    </w:tbl>
    <w:p w14:paraId="08367F66">
      <w:pPr>
        <w:spacing w:after="160"/>
        <w:jc w:val="center"/>
      </w:pPr>
      <w:r>
        <w:rPr>
          <w:rFonts w:ascii="宋体" w:hAnsi="宋体" w:eastAsia="宋体"/>
          <w:i/>
          <w:color w:val="888888"/>
          <w:sz w:val="18"/>
        </w:rPr>
        <w:t>表6-3  数据权限范围说明</w:t>
      </w:r>
    </w:p>
    <w:p w14:paraId="0B03E5F9">
      <w:r>
        <w:br w:type="page"/>
      </w:r>
    </w:p>
    <w:p w14:paraId="540F11F3">
      <w:pPr>
        <w:spacing w:before="360" w:after="120"/>
      </w:pPr>
      <w:r>
        <w:rPr>
          <w:rFonts w:ascii="宋体" w:hAnsi="宋体" w:eastAsia="宋体"/>
          <w:b/>
          <w:color w:val="1A3C6E"/>
          <w:sz w:val="32"/>
        </w:rPr>
        <w:t>第七章  非功能性需求</w:t>
      </w:r>
    </w:p>
    <w:p w14:paraId="2F56F16F">
      <w:pPr>
        <w:pBdr>
          <w:bottom w:val="single" w:color="1A3C6E" w:sz="6" w:space="1"/>
        </w:pBdr>
        <w:spacing w:before="160" w:after="160"/>
      </w:pPr>
    </w:p>
    <w:p w14:paraId="02FD63B1">
      <w:pPr>
        <w:spacing w:before="240" w:after="80"/>
      </w:pPr>
      <w:r>
        <w:rPr>
          <w:rFonts w:ascii="宋体" w:hAnsi="宋体" w:eastAsia="宋体"/>
          <w:b/>
          <w:color w:val="1A3C6E"/>
          <w:sz w:val="26"/>
        </w:rPr>
        <w:t>7.1  性能要求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CBA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572D80D2">
            <w:pPr>
              <w:spacing w:after="0" w:line="240" w:lineRule="auto"/>
              <w:jc w:val="center"/>
            </w:pPr>
            <w:r>
              <w:rPr>
                <w:rFonts w:ascii="宋体" w:hAnsi="宋体" w:eastAsia="宋体"/>
                <w:b/>
                <w:color w:val="FFFFFF"/>
                <w:sz w:val="20"/>
              </w:rPr>
              <w:t>指标</w:t>
            </w:r>
          </w:p>
        </w:tc>
        <w:tc>
          <w:tcPr>
            <w:tcW w:w="4536" w:type="dxa"/>
            <w:shd w:val="clear" w:color="auto" w:fill="1A3C6E"/>
          </w:tcPr>
          <w:p w14:paraId="7860CE90">
            <w:pPr>
              <w:spacing w:after="0" w:line="240" w:lineRule="auto"/>
              <w:jc w:val="center"/>
            </w:pPr>
            <w:r>
              <w:rPr>
                <w:rFonts w:ascii="宋体" w:hAnsi="宋体" w:eastAsia="宋体"/>
                <w:b/>
                <w:color w:val="FFFFFF"/>
                <w:sz w:val="20"/>
              </w:rPr>
              <w:t>要求</w:t>
            </w:r>
          </w:p>
        </w:tc>
      </w:tr>
      <w:tr w14:paraId="4327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59EAEF5">
            <w:pPr>
              <w:spacing w:after="0" w:line="240" w:lineRule="auto"/>
              <w:jc w:val="left"/>
            </w:pPr>
            <w:r>
              <w:rPr>
                <w:rFonts w:ascii="宋体" w:hAnsi="宋体" w:eastAsia="宋体"/>
                <w:sz w:val="20"/>
              </w:rPr>
              <w:t>首屏加载时间</w:t>
            </w:r>
          </w:p>
        </w:tc>
        <w:tc>
          <w:tcPr>
            <w:tcW w:w="4536" w:type="dxa"/>
            <w:shd w:val="clear" w:color="auto" w:fill="EBF0FA"/>
          </w:tcPr>
          <w:p w14:paraId="7BE17494">
            <w:pPr>
              <w:spacing w:after="0" w:line="240" w:lineRule="auto"/>
              <w:jc w:val="left"/>
            </w:pPr>
            <w:r>
              <w:rPr>
                <w:rFonts w:ascii="宋体" w:hAnsi="宋体" w:eastAsia="宋体"/>
                <w:sz w:val="20"/>
              </w:rPr>
              <w:t>&lt; 2秒</w:t>
            </w:r>
          </w:p>
        </w:tc>
      </w:tr>
      <w:tr w14:paraId="22C2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692A11B">
            <w:pPr>
              <w:spacing w:after="0" w:line="240" w:lineRule="auto"/>
              <w:jc w:val="left"/>
            </w:pPr>
            <w:r>
              <w:rPr>
                <w:rFonts w:ascii="宋体" w:hAnsi="宋体" w:eastAsia="宋体"/>
                <w:sz w:val="20"/>
              </w:rPr>
              <w:t>后续页面切换</w:t>
            </w:r>
          </w:p>
        </w:tc>
        <w:tc>
          <w:tcPr>
            <w:tcW w:w="4536" w:type="dxa"/>
          </w:tcPr>
          <w:p w14:paraId="473B20D9">
            <w:pPr>
              <w:spacing w:after="0" w:line="240" w:lineRule="auto"/>
              <w:jc w:val="left"/>
            </w:pPr>
            <w:r>
              <w:rPr>
                <w:rFonts w:ascii="宋体" w:hAnsi="宋体" w:eastAsia="宋体"/>
                <w:sz w:val="20"/>
              </w:rPr>
              <w:t>&lt; 1秒</w:t>
            </w:r>
          </w:p>
        </w:tc>
      </w:tr>
      <w:tr w14:paraId="1416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FF62FDA">
            <w:pPr>
              <w:spacing w:after="0" w:line="240" w:lineRule="auto"/>
              <w:jc w:val="left"/>
            </w:pPr>
            <w:r>
              <w:rPr>
                <w:rFonts w:ascii="宋体" w:hAnsi="宋体" w:eastAsia="宋体"/>
                <w:sz w:val="20"/>
              </w:rPr>
              <w:t>列表查询（1000条分页）</w:t>
            </w:r>
          </w:p>
        </w:tc>
        <w:tc>
          <w:tcPr>
            <w:tcW w:w="4536" w:type="dxa"/>
            <w:shd w:val="clear" w:color="auto" w:fill="EBF0FA"/>
          </w:tcPr>
          <w:p w14:paraId="3441F88F">
            <w:pPr>
              <w:spacing w:after="0" w:line="240" w:lineRule="auto"/>
              <w:jc w:val="left"/>
            </w:pPr>
            <w:r>
              <w:rPr>
                <w:rFonts w:ascii="宋体" w:hAnsi="宋体" w:eastAsia="宋体"/>
                <w:sz w:val="20"/>
              </w:rPr>
              <w:t>响应时间 &lt; 1秒</w:t>
            </w:r>
          </w:p>
        </w:tc>
      </w:tr>
      <w:tr w14:paraId="57A44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1F87A1E">
            <w:pPr>
              <w:spacing w:after="0" w:line="240" w:lineRule="auto"/>
              <w:jc w:val="left"/>
            </w:pPr>
            <w:r>
              <w:rPr>
                <w:rFonts w:ascii="宋体" w:hAnsi="宋体" w:eastAsia="宋体"/>
                <w:sz w:val="20"/>
              </w:rPr>
              <w:t>文件上传</w:t>
            </w:r>
          </w:p>
        </w:tc>
        <w:tc>
          <w:tcPr>
            <w:tcW w:w="4536" w:type="dxa"/>
          </w:tcPr>
          <w:p w14:paraId="1BF586C2">
            <w:pPr>
              <w:spacing w:after="0" w:line="240" w:lineRule="auto"/>
              <w:jc w:val="left"/>
            </w:pPr>
            <w:r>
              <w:rPr>
                <w:rFonts w:ascii="宋体" w:hAnsi="宋体" w:eastAsia="宋体"/>
                <w:sz w:val="20"/>
              </w:rPr>
              <w:t>支持最大50MB的文件，大文件支持断点续传</w:t>
            </w:r>
          </w:p>
        </w:tc>
      </w:tr>
      <w:tr w14:paraId="47DD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EEC17BD">
            <w:pPr>
              <w:spacing w:after="0" w:line="240" w:lineRule="auto"/>
              <w:jc w:val="left"/>
            </w:pPr>
            <w:r>
              <w:rPr>
                <w:rFonts w:ascii="宋体" w:hAnsi="宋体" w:eastAsia="宋体"/>
                <w:sz w:val="20"/>
              </w:rPr>
              <w:t>并发支持</w:t>
            </w:r>
          </w:p>
        </w:tc>
        <w:tc>
          <w:tcPr>
            <w:tcW w:w="4536" w:type="dxa"/>
            <w:shd w:val="clear" w:color="auto" w:fill="EBF0FA"/>
          </w:tcPr>
          <w:p w14:paraId="39981C76">
            <w:pPr>
              <w:spacing w:after="0" w:line="240" w:lineRule="auto"/>
              <w:jc w:val="left"/>
            </w:pPr>
            <w:r>
              <w:rPr>
                <w:rFonts w:ascii="宋体" w:hAnsi="宋体" w:eastAsia="宋体"/>
                <w:sz w:val="20"/>
              </w:rPr>
              <w:t>支持至少100人同时在线操作</w:t>
            </w:r>
          </w:p>
        </w:tc>
      </w:tr>
    </w:tbl>
    <w:p w14:paraId="49C95893">
      <w:pPr>
        <w:spacing w:after="160"/>
        <w:jc w:val="center"/>
      </w:pPr>
      <w:r>
        <w:rPr>
          <w:rFonts w:ascii="宋体" w:hAnsi="宋体" w:eastAsia="宋体"/>
          <w:i/>
          <w:color w:val="888888"/>
          <w:sz w:val="18"/>
        </w:rPr>
        <w:t>表7-1  性能要求</w:t>
      </w:r>
    </w:p>
    <w:p w14:paraId="317805D2">
      <w:pPr>
        <w:spacing w:before="240" w:after="80"/>
      </w:pPr>
      <w:r>
        <w:rPr>
          <w:rFonts w:ascii="宋体" w:hAnsi="宋体" w:eastAsia="宋体"/>
          <w:b/>
          <w:color w:val="1A3C6E"/>
          <w:sz w:val="26"/>
        </w:rPr>
        <w:t>7.2  安全要求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289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566C5A05">
            <w:pPr>
              <w:spacing w:after="0" w:line="240" w:lineRule="auto"/>
              <w:jc w:val="center"/>
            </w:pPr>
            <w:r>
              <w:rPr>
                <w:rFonts w:ascii="宋体" w:hAnsi="宋体" w:eastAsia="宋体"/>
                <w:b/>
                <w:color w:val="FFFFFF"/>
                <w:sz w:val="20"/>
              </w:rPr>
              <w:t>安全项目</w:t>
            </w:r>
          </w:p>
        </w:tc>
        <w:tc>
          <w:tcPr>
            <w:tcW w:w="4536" w:type="dxa"/>
            <w:shd w:val="clear" w:color="auto" w:fill="1A3C6E"/>
          </w:tcPr>
          <w:p w14:paraId="21B1B104">
            <w:pPr>
              <w:spacing w:after="0" w:line="240" w:lineRule="auto"/>
              <w:jc w:val="center"/>
            </w:pPr>
            <w:r>
              <w:rPr>
                <w:rFonts w:ascii="宋体" w:hAnsi="宋体" w:eastAsia="宋体"/>
                <w:b/>
                <w:color w:val="FFFFFF"/>
                <w:sz w:val="20"/>
              </w:rPr>
              <w:t>要求</w:t>
            </w:r>
          </w:p>
        </w:tc>
      </w:tr>
      <w:tr w14:paraId="59471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90346AC">
            <w:pPr>
              <w:spacing w:after="0" w:line="240" w:lineRule="auto"/>
              <w:jc w:val="left"/>
            </w:pPr>
            <w:r>
              <w:rPr>
                <w:rFonts w:ascii="宋体" w:hAnsi="宋体" w:eastAsia="宋体"/>
                <w:sz w:val="20"/>
              </w:rPr>
              <w:t>身份认证</w:t>
            </w:r>
          </w:p>
        </w:tc>
        <w:tc>
          <w:tcPr>
            <w:tcW w:w="4536" w:type="dxa"/>
            <w:shd w:val="clear" w:color="auto" w:fill="EBF0FA"/>
          </w:tcPr>
          <w:p w14:paraId="35CA651C">
            <w:pPr>
              <w:spacing w:after="0" w:line="240" w:lineRule="auto"/>
              <w:jc w:val="left"/>
            </w:pPr>
            <w:r>
              <w:rPr>
                <w:rFonts w:ascii="宋体" w:hAnsi="宋体" w:eastAsia="宋体"/>
                <w:sz w:val="20"/>
              </w:rPr>
              <w:t>采用JWT Token机制，Token有效期建议2小时，支持刷新</w:t>
            </w:r>
          </w:p>
        </w:tc>
      </w:tr>
      <w:tr w14:paraId="62CF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F18B6B1">
            <w:pPr>
              <w:spacing w:after="0" w:line="240" w:lineRule="auto"/>
              <w:jc w:val="left"/>
            </w:pPr>
            <w:r>
              <w:rPr>
                <w:rFonts w:ascii="宋体" w:hAnsi="宋体" w:eastAsia="宋体"/>
                <w:sz w:val="20"/>
              </w:rPr>
              <w:t>权限校验</w:t>
            </w:r>
          </w:p>
        </w:tc>
        <w:tc>
          <w:tcPr>
            <w:tcW w:w="4536" w:type="dxa"/>
          </w:tcPr>
          <w:p w14:paraId="15DEE1D2">
            <w:pPr>
              <w:spacing w:after="0" w:line="240" w:lineRule="auto"/>
              <w:jc w:val="left"/>
            </w:pPr>
            <w:r>
              <w:rPr>
                <w:rFonts w:ascii="宋体" w:hAnsi="宋体" w:eastAsia="宋体"/>
                <w:sz w:val="20"/>
              </w:rPr>
              <w:t>后端对每个API请求进行权限校验，前端仅做辅助隐藏</w:t>
            </w:r>
          </w:p>
        </w:tc>
      </w:tr>
      <w:tr w14:paraId="7E57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62667C4">
            <w:pPr>
              <w:spacing w:after="0" w:line="240" w:lineRule="auto"/>
              <w:jc w:val="left"/>
            </w:pPr>
            <w:r>
              <w:rPr>
                <w:rFonts w:ascii="宋体" w:hAnsi="宋体" w:eastAsia="宋体"/>
                <w:sz w:val="20"/>
              </w:rPr>
              <w:t>数据加密</w:t>
            </w:r>
          </w:p>
        </w:tc>
        <w:tc>
          <w:tcPr>
            <w:tcW w:w="4536" w:type="dxa"/>
            <w:shd w:val="clear" w:color="auto" w:fill="EBF0FA"/>
          </w:tcPr>
          <w:p w14:paraId="6A58B373">
            <w:pPr>
              <w:spacing w:after="0" w:line="240" w:lineRule="auto"/>
              <w:jc w:val="left"/>
            </w:pPr>
            <w:r>
              <w:rPr>
                <w:rFonts w:ascii="宋体" w:hAnsi="宋体" w:eastAsia="宋体"/>
                <w:sz w:val="20"/>
              </w:rPr>
              <w:t>用户密码采用bcrypt等安全算法加密存储，薪资等敏感字段建议加密存储</w:t>
            </w:r>
          </w:p>
        </w:tc>
      </w:tr>
      <w:tr w14:paraId="75F0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C4234E5">
            <w:pPr>
              <w:spacing w:after="0" w:line="240" w:lineRule="auto"/>
              <w:jc w:val="left"/>
            </w:pPr>
            <w:r>
              <w:rPr>
                <w:rFonts w:ascii="宋体" w:hAnsi="宋体" w:eastAsia="宋体"/>
                <w:sz w:val="20"/>
              </w:rPr>
              <w:t>操作日志</w:t>
            </w:r>
          </w:p>
        </w:tc>
        <w:tc>
          <w:tcPr>
            <w:tcW w:w="4536" w:type="dxa"/>
          </w:tcPr>
          <w:p w14:paraId="420D5E1E">
            <w:pPr>
              <w:spacing w:after="0" w:line="240" w:lineRule="auto"/>
              <w:jc w:val="left"/>
            </w:pPr>
            <w:r>
              <w:rPr>
                <w:rFonts w:ascii="宋体" w:hAnsi="宋体" w:eastAsia="宋体"/>
                <w:sz w:val="20"/>
              </w:rPr>
              <w:t>关键操作（登录、审批、数据导出、薪资查看）记录操作日志，保留至少1年</w:t>
            </w:r>
          </w:p>
        </w:tc>
      </w:tr>
      <w:tr w14:paraId="0CDA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A45DF67">
            <w:pPr>
              <w:spacing w:after="0" w:line="240" w:lineRule="auto"/>
              <w:jc w:val="left"/>
            </w:pPr>
            <w:r>
              <w:rPr>
                <w:rFonts w:ascii="宋体" w:hAnsi="宋体" w:eastAsia="宋体"/>
                <w:sz w:val="20"/>
              </w:rPr>
              <w:t>文件安全</w:t>
            </w:r>
          </w:p>
        </w:tc>
        <w:tc>
          <w:tcPr>
            <w:tcW w:w="4536" w:type="dxa"/>
            <w:shd w:val="clear" w:color="auto" w:fill="EBF0FA"/>
          </w:tcPr>
          <w:p w14:paraId="4AE69856">
            <w:pPr>
              <w:spacing w:after="0" w:line="240" w:lineRule="auto"/>
              <w:jc w:val="left"/>
            </w:pPr>
            <w:r>
              <w:rPr>
                <w:rFonts w:ascii="宋体" w:hAnsi="宋体" w:eastAsia="宋体"/>
                <w:sz w:val="20"/>
              </w:rPr>
              <w:t>上传文件限制类型（PDF/DOC/DOCX/XLS/XLSX/JPG/PNG），建议进行病毒扫描</w:t>
            </w:r>
          </w:p>
        </w:tc>
      </w:tr>
    </w:tbl>
    <w:p w14:paraId="0E807C94">
      <w:pPr>
        <w:spacing w:after="160"/>
        <w:jc w:val="center"/>
      </w:pPr>
      <w:r>
        <w:rPr>
          <w:rFonts w:ascii="宋体" w:hAnsi="宋体" w:eastAsia="宋体"/>
          <w:i/>
          <w:color w:val="888888"/>
          <w:sz w:val="18"/>
        </w:rPr>
        <w:t>表7-2  安全要求</w:t>
      </w:r>
    </w:p>
    <w:p w14:paraId="2A000FC6">
      <w:pPr>
        <w:spacing w:before="240" w:after="80"/>
      </w:pPr>
      <w:r>
        <w:rPr>
          <w:rFonts w:ascii="宋体" w:hAnsi="宋体" w:eastAsia="宋体"/>
          <w:b/>
          <w:color w:val="1A3C6E"/>
          <w:sz w:val="26"/>
        </w:rPr>
        <w:t>7.3  可用性要求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7F15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9803B4D">
            <w:pPr>
              <w:spacing w:after="0" w:line="240" w:lineRule="auto"/>
              <w:jc w:val="center"/>
            </w:pPr>
            <w:r>
              <w:rPr>
                <w:rFonts w:ascii="宋体" w:hAnsi="宋体" w:eastAsia="宋体"/>
                <w:b/>
                <w:color w:val="FFFFFF"/>
                <w:sz w:val="20"/>
              </w:rPr>
              <w:t>可用性项目</w:t>
            </w:r>
          </w:p>
        </w:tc>
        <w:tc>
          <w:tcPr>
            <w:tcW w:w="4536" w:type="dxa"/>
            <w:shd w:val="clear" w:color="auto" w:fill="1A3C6E"/>
          </w:tcPr>
          <w:p w14:paraId="42513BA8">
            <w:pPr>
              <w:spacing w:after="0" w:line="240" w:lineRule="auto"/>
              <w:jc w:val="center"/>
            </w:pPr>
            <w:r>
              <w:rPr>
                <w:rFonts w:ascii="宋体" w:hAnsi="宋体" w:eastAsia="宋体"/>
                <w:b/>
                <w:color w:val="FFFFFF"/>
                <w:sz w:val="20"/>
              </w:rPr>
              <w:t>要求</w:t>
            </w:r>
          </w:p>
        </w:tc>
      </w:tr>
      <w:tr w14:paraId="6C02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9A72200">
            <w:pPr>
              <w:spacing w:after="0" w:line="240" w:lineRule="auto"/>
              <w:jc w:val="left"/>
            </w:pPr>
            <w:r>
              <w:rPr>
                <w:rFonts w:ascii="宋体" w:hAnsi="宋体" w:eastAsia="宋体"/>
                <w:sz w:val="20"/>
              </w:rPr>
              <w:t>系统可用性</w:t>
            </w:r>
          </w:p>
        </w:tc>
        <w:tc>
          <w:tcPr>
            <w:tcW w:w="4536" w:type="dxa"/>
            <w:shd w:val="clear" w:color="auto" w:fill="EBF0FA"/>
          </w:tcPr>
          <w:p w14:paraId="14330A44">
            <w:pPr>
              <w:spacing w:after="0" w:line="240" w:lineRule="auto"/>
              <w:jc w:val="left"/>
            </w:pPr>
            <w:r>
              <w:rPr>
                <w:rFonts w:ascii="宋体" w:hAnsi="宋体" w:eastAsia="宋体"/>
                <w:sz w:val="20"/>
              </w:rPr>
              <w:t>≥ 99.5%（按月计算）</w:t>
            </w:r>
          </w:p>
        </w:tc>
      </w:tr>
      <w:tr w14:paraId="472D6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DE3C089">
            <w:pPr>
              <w:spacing w:after="0" w:line="240" w:lineRule="auto"/>
              <w:jc w:val="left"/>
            </w:pPr>
            <w:r>
              <w:rPr>
                <w:rFonts w:ascii="宋体" w:hAnsi="宋体" w:eastAsia="宋体"/>
                <w:sz w:val="20"/>
              </w:rPr>
              <w:t>数据备份</w:t>
            </w:r>
          </w:p>
        </w:tc>
        <w:tc>
          <w:tcPr>
            <w:tcW w:w="4536" w:type="dxa"/>
          </w:tcPr>
          <w:p w14:paraId="06C5FFBF">
            <w:pPr>
              <w:spacing w:after="0" w:line="240" w:lineRule="auto"/>
              <w:jc w:val="left"/>
            </w:pPr>
            <w:r>
              <w:rPr>
                <w:rFonts w:ascii="宋体" w:hAnsi="宋体" w:eastAsia="宋体"/>
                <w:sz w:val="20"/>
              </w:rPr>
              <w:t>数据库每日自动备份，备份保留至少30天</w:t>
            </w:r>
          </w:p>
        </w:tc>
      </w:tr>
      <w:tr w14:paraId="0C2C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92DCA27">
            <w:pPr>
              <w:spacing w:after="0" w:line="240" w:lineRule="auto"/>
              <w:jc w:val="left"/>
            </w:pPr>
            <w:r>
              <w:rPr>
                <w:rFonts w:ascii="宋体" w:hAnsi="宋体" w:eastAsia="宋体"/>
                <w:sz w:val="20"/>
              </w:rPr>
              <w:t>灾难恢复</w:t>
            </w:r>
          </w:p>
        </w:tc>
        <w:tc>
          <w:tcPr>
            <w:tcW w:w="4536" w:type="dxa"/>
            <w:shd w:val="clear" w:color="auto" w:fill="EBF0FA"/>
          </w:tcPr>
          <w:p w14:paraId="5DD2A7C0">
            <w:pPr>
              <w:spacing w:after="0" w:line="240" w:lineRule="auto"/>
              <w:jc w:val="left"/>
            </w:pPr>
            <w:r>
              <w:rPr>
                <w:rFonts w:ascii="宋体" w:hAnsi="宋体" w:eastAsia="宋体"/>
                <w:sz w:val="20"/>
              </w:rPr>
              <w:t>RTO（恢复时间目标）&lt; 4小时，RPO（数据丢失窗口）&lt; 1小时</w:t>
            </w:r>
          </w:p>
        </w:tc>
      </w:tr>
      <w:tr w14:paraId="612E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9D99FC8">
            <w:pPr>
              <w:spacing w:after="0" w:line="240" w:lineRule="auto"/>
              <w:jc w:val="left"/>
            </w:pPr>
            <w:r>
              <w:rPr>
                <w:rFonts w:ascii="宋体" w:hAnsi="宋体" w:eastAsia="宋体"/>
                <w:sz w:val="20"/>
              </w:rPr>
              <w:t>浏览器兼容</w:t>
            </w:r>
          </w:p>
        </w:tc>
        <w:tc>
          <w:tcPr>
            <w:tcW w:w="4536" w:type="dxa"/>
          </w:tcPr>
          <w:p w14:paraId="15A7DC4E">
            <w:pPr>
              <w:spacing w:after="0" w:line="240" w:lineRule="auto"/>
              <w:jc w:val="left"/>
            </w:pPr>
            <w:r>
              <w:rPr>
                <w:rFonts w:ascii="宋体" w:hAnsi="宋体" w:eastAsia="宋体"/>
                <w:sz w:val="20"/>
              </w:rPr>
              <w:t>支持Chrome、Edge最新两个版本</w:t>
            </w:r>
          </w:p>
        </w:tc>
      </w:tr>
    </w:tbl>
    <w:p w14:paraId="3C0DF911">
      <w:pPr>
        <w:spacing w:after="160"/>
        <w:jc w:val="center"/>
      </w:pPr>
      <w:r>
        <w:rPr>
          <w:rFonts w:ascii="宋体" w:hAnsi="宋体" w:eastAsia="宋体"/>
          <w:i/>
          <w:color w:val="888888"/>
          <w:sz w:val="18"/>
        </w:rPr>
        <w:t>表7-3  可用性要求</w:t>
      </w:r>
    </w:p>
    <w:p w14:paraId="05BB0D58">
      <w:r>
        <w:br w:type="page"/>
      </w:r>
    </w:p>
    <w:p w14:paraId="5DAB3031">
      <w:pPr>
        <w:spacing w:before="360" w:after="120"/>
      </w:pPr>
      <w:r>
        <w:rPr>
          <w:rFonts w:ascii="宋体" w:hAnsi="宋体" w:eastAsia="宋体"/>
          <w:b/>
          <w:color w:val="1A3C6E"/>
          <w:sz w:val="32"/>
        </w:rPr>
        <w:t>第八章  数据库设计说明</w:t>
      </w:r>
    </w:p>
    <w:p w14:paraId="1F4C5F63">
      <w:pPr>
        <w:pBdr>
          <w:bottom w:val="single" w:color="1A3C6E" w:sz="6" w:space="1"/>
        </w:pBdr>
        <w:spacing w:before="160" w:after="160"/>
      </w:pPr>
    </w:p>
    <w:p w14:paraId="50C0D251">
      <w:pPr>
        <w:spacing w:after="80" w:line="360" w:lineRule="exact"/>
      </w:pPr>
      <w:r>
        <w:rPr>
          <w:rFonts w:ascii="宋体" w:hAnsi="宋体" w:eastAsia="宋体"/>
          <w:b w:val="0"/>
          <w:i w:val="0"/>
          <w:sz w:val="22"/>
        </w:rPr>
        <w:t>以下为主要数据表设计说明，正式系统数据库设计由技术部详细设计，此处仅提供原型系统参考。技术栈：React 18 + TypeScript + Ant Design 5 + Vite + Zustand + Supabase（PostgreSQL + Auth + Storage）。</w:t>
      </w:r>
    </w:p>
    <w:p w14:paraId="40489C9B">
      <w:pPr>
        <w:spacing w:before="240" w:after="80"/>
      </w:pPr>
      <w:r>
        <w:rPr>
          <w:rFonts w:ascii="宋体" w:hAnsi="宋体" w:eastAsia="宋体"/>
          <w:b/>
          <w:color w:val="1A3C6E"/>
          <w:sz w:val="26"/>
        </w:rPr>
        <w:t>8.1  主要数据表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7C2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BFEDEDD">
            <w:pPr>
              <w:spacing w:after="0" w:line="240" w:lineRule="auto"/>
              <w:jc w:val="center"/>
            </w:pPr>
            <w:r>
              <w:rPr>
                <w:rFonts w:ascii="宋体" w:hAnsi="宋体" w:eastAsia="宋体"/>
                <w:b/>
                <w:color w:val="FFFFFF"/>
                <w:sz w:val="20"/>
              </w:rPr>
              <w:t>表名</w:t>
            </w:r>
          </w:p>
        </w:tc>
        <w:tc>
          <w:tcPr>
            <w:tcW w:w="4536" w:type="dxa"/>
            <w:shd w:val="clear" w:color="auto" w:fill="1A3C6E"/>
          </w:tcPr>
          <w:p w14:paraId="398088C2">
            <w:pPr>
              <w:spacing w:after="0" w:line="240" w:lineRule="auto"/>
              <w:jc w:val="center"/>
            </w:pPr>
            <w:r>
              <w:rPr>
                <w:rFonts w:ascii="宋体" w:hAnsi="宋体" w:eastAsia="宋体"/>
                <w:b/>
                <w:color w:val="FFFFFF"/>
                <w:sz w:val="20"/>
              </w:rPr>
              <w:t>说明</w:t>
            </w:r>
          </w:p>
        </w:tc>
      </w:tr>
      <w:tr w14:paraId="504CA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E3FB3FD">
            <w:pPr>
              <w:spacing w:after="0" w:line="240" w:lineRule="auto"/>
              <w:jc w:val="left"/>
            </w:pPr>
            <w:r>
              <w:rPr>
                <w:rFonts w:ascii="宋体" w:hAnsi="宋体" w:eastAsia="宋体"/>
                <w:sz w:val="20"/>
              </w:rPr>
              <w:t>employees</w:t>
            </w:r>
          </w:p>
        </w:tc>
        <w:tc>
          <w:tcPr>
            <w:tcW w:w="4536" w:type="dxa"/>
            <w:shd w:val="clear" w:color="auto" w:fill="EBF0FA"/>
          </w:tcPr>
          <w:p w14:paraId="38612F9A">
            <w:pPr>
              <w:spacing w:after="0" w:line="240" w:lineRule="auto"/>
              <w:jc w:val="left"/>
            </w:pPr>
            <w:r>
              <w:rPr>
                <w:rFonts w:ascii="宋体" w:hAnsi="宋体" w:eastAsia="宋体"/>
                <w:sz w:val="20"/>
              </w:rPr>
              <w:t>员工主数据表，存储所有员工基本信息</w:t>
            </w:r>
          </w:p>
        </w:tc>
      </w:tr>
      <w:tr w14:paraId="3BEA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5A0B922">
            <w:pPr>
              <w:spacing w:after="0" w:line="240" w:lineRule="auto"/>
              <w:jc w:val="left"/>
            </w:pPr>
            <w:r>
              <w:rPr>
                <w:rFonts w:ascii="宋体" w:hAnsi="宋体" w:eastAsia="宋体"/>
                <w:sz w:val="20"/>
              </w:rPr>
              <w:t>recruitment_demands</w:t>
            </w:r>
          </w:p>
        </w:tc>
        <w:tc>
          <w:tcPr>
            <w:tcW w:w="4536" w:type="dxa"/>
          </w:tcPr>
          <w:p w14:paraId="12491DF2">
            <w:pPr>
              <w:spacing w:after="0" w:line="240" w:lineRule="auto"/>
              <w:jc w:val="left"/>
            </w:pPr>
            <w:r>
              <w:rPr>
                <w:rFonts w:ascii="宋体" w:hAnsi="宋体" w:eastAsia="宋体"/>
                <w:sz w:val="20"/>
              </w:rPr>
              <w:t>招聘需求表</w:t>
            </w:r>
          </w:p>
        </w:tc>
      </w:tr>
      <w:tr w14:paraId="215B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B8134D6">
            <w:pPr>
              <w:spacing w:after="0" w:line="240" w:lineRule="auto"/>
              <w:jc w:val="left"/>
            </w:pPr>
            <w:r>
              <w:rPr>
                <w:rFonts w:ascii="宋体" w:hAnsi="宋体" w:eastAsia="宋体"/>
                <w:sz w:val="20"/>
              </w:rPr>
              <w:t>resume_library</w:t>
            </w:r>
          </w:p>
        </w:tc>
        <w:tc>
          <w:tcPr>
            <w:tcW w:w="4536" w:type="dxa"/>
            <w:shd w:val="clear" w:color="auto" w:fill="EBF0FA"/>
          </w:tcPr>
          <w:p w14:paraId="12EA839C">
            <w:pPr>
              <w:spacing w:after="0" w:line="240" w:lineRule="auto"/>
              <w:jc w:val="left"/>
            </w:pPr>
            <w:r>
              <w:rPr>
                <w:rFonts w:ascii="宋体" w:hAnsi="宋体" w:eastAsia="宋体"/>
                <w:sz w:val="20"/>
              </w:rPr>
              <w:t>简历库表</w:t>
            </w:r>
          </w:p>
        </w:tc>
      </w:tr>
      <w:tr w14:paraId="484A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2E48447">
            <w:pPr>
              <w:spacing w:after="0" w:line="240" w:lineRule="auto"/>
              <w:jc w:val="left"/>
            </w:pPr>
            <w:r>
              <w:rPr>
                <w:rFonts w:ascii="宋体" w:hAnsi="宋体" w:eastAsia="宋体"/>
                <w:sz w:val="20"/>
              </w:rPr>
              <w:t>interview_arrangements</w:t>
            </w:r>
          </w:p>
        </w:tc>
        <w:tc>
          <w:tcPr>
            <w:tcW w:w="4536" w:type="dxa"/>
          </w:tcPr>
          <w:p w14:paraId="1816E10A">
            <w:pPr>
              <w:spacing w:after="0" w:line="240" w:lineRule="auto"/>
              <w:jc w:val="left"/>
            </w:pPr>
            <w:r>
              <w:rPr>
                <w:rFonts w:ascii="宋体" w:hAnsi="宋体" w:eastAsia="宋体"/>
                <w:sz w:val="20"/>
              </w:rPr>
              <w:t>面试安排表</w:t>
            </w:r>
          </w:p>
        </w:tc>
      </w:tr>
      <w:tr w14:paraId="24D9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142C63E">
            <w:pPr>
              <w:spacing w:after="0" w:line="240" w:lineRule="auto"/>
              <w:jc w:val="left"/>
            </w:pPr>
            <w:r>
              <w:rPr>
                <w:rFonts w:ascii="宋体" w:hAnsi="宋体" w:eastAsia="宋体"/>
                <w:sz w:val="20"/>
              </w:rPr>
              <w:t>offer_records</w:t>
            </w:r>
          </w:p>
        </w:tc>
        <w:tc>
          <w:tcPr>
            <w:tcW w:w="4536" w:type="dxa"/>
            <w:shd w:val="clear" w:color="auto" w:fill="EBF0FA"/>
          </w:tcPr>
          <w:p w14:paraId="23343454">
            <w:pPr>
              <w:spacing w:after="0" w:line="240" w:lineRule="auto"/>
              <w:jc w:val="left"/>
            </w:pPr>
            <w:r>
              <w:rPr>
                <w:rFonts w:ascii="宋体" w:hAnsi="宋体" w:eastAsia="宋体"/>
                <w:sz w:val="20"/>
              </w:rPr>
              <w:t>Offer记录表</w:t>
            </w:r>
          </w:p>
        </w:tc>
      </w:tr>
      <w:tr w14:paraId="16713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A8D8ECE">
            <w:pPr>
              <w:spacing w:after="0" w:line="240" w:lineRule="auto"/>
              <w:jc w:val="left"/>
            </w:pPr>
            <w:r>
              <w:rPr>
                <w:rFonts w:ascii="宋体" w:hAnsi="宋体" w:eastAsia="宋体"/>
                <w:sz w:val="20"/>
              </w:rPr>
              <w:t>onboarding_tasks</w:t>
            </w:r>
          </w:p>
        </w:tc>
        <w:tc>
          <w:tcPr>
            <w:tcW w:w="4536" w:type="dxa"/>
          </w:tcPr>
          <w:p w14:paraId="4915F8AE">
            <w:pPr>
              <w:spacing w:after="0" w:line="240" w:lineRule="auto"/>
              <w:jc w:val="left"/>
            </w:pPr>
            <w:r>
              <w:rPr>
                <w:rFonts w:ascii="宋体" w:hAnsi="宋体" w:eastAsia="宋体"/>
                <w:sz w:val="20"/>
              </w:rPr>
              <w:t>入职任务分配表</w:t>
            </w:r>
          </w:p>
        </w:tc>
      </w:tr>
      <w:tr w14:paraId="0181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0F9E06D">
            <w:pPr>
              <w:spacing w:after="0" w:line="240" w:lineRule="auto"/>
              <w:jc w:val="left"/>
            </w:pPr>
            <w:r>
              <w:rPr>
                <w:rFonts w:ascii="宋体" w:hAnsi="宋体" w:eastAsia="宋体"/>
                <w:sz w:val="20"/>
              </w:rPr>
              <w:t>employee_flow</w:t>
            </w:r>
          </w:p>
        </w:tc>
        <w:tc>
          <w:tcPr>
            <w:tcW w:w="4536" w:type="dxa"/>
            <w:shd w:val="clear" w:color="auto" w:fill="EBF0FA"/>
          </w:tcPr>
          <w:p w14:paraId="0560854B">
            <w:pPr>
              <w:spacing w:after="0" w:line="240" w:lineRule="auto"/>
              <w:jc w:val="left"/>
            </w:pPr>
            <w:r>
              <w:rPr>
                <w:rFonts w:ascii="宋体" w:hAnsi="宋体" w:eastAsia="宋体"/>
                <w:sz w:val="20"/>
              </w:rPr>
              <w:t>员工流动记录表（转正/续签/调岗）</w:t>
            </w:r>
          </w:p>
        </w:tc>
      </w:tr>
      <w:tr w14:paraId="586A4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84EB5E7">
            <w:pPr>
              <w:spacing w:after="0" w:line="240" w:lineRule="auto"/>
              <w:jc w:val="left"/>
            </w:pPr>
            <w:r>
              <w:rPr>
                <w:rFonts w:ascii="宋体" w:hAnsi="宋体" w:eastAsia="宋体"/>
                <w:sz w:val="20"/>
              </w:rPr>
              <w:t>offboarding</w:t>
            </w:r>
          </w:p>
        </w:tc>
        <w:tc>
          <w:tcPr>
            <w:tcW w:w="4536" w:type="dxa"/>
          </w:tcPr>
          <w:p w14:paraId="2129FC8A">
            <w:pPr>
              <w:spacing w:after="0" w:line="240" w:lineRule="auto"/>
              <w:jc w:val="left"/>
            </w:pPr>
            <w:r>
              <w:rPr>
                <w:rFonts w:ascii="宋体" w:hAnsi="宋体" w:eastAsia="宋体"/>
                <w:sz w:val="20"/>
              </w:rPr>
              <w:t>离职管理表</w:t>
            </w:r>
          </w:p>
        </w:tc>
      </w:tr>
      <w:tr w14:paraId="27AFE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044065B">
            <w:pPr>
              <w:spacing w:after="0" w:line="240" w:lineRule="auto"/>
              <w:jc w:val="left"/>
            </w:pPr>
            <w:r>
              <w:rPr>
                <w:rFonts w:ascii="宋体" w:hAnsi="宋体" w:eastAsia="宋体"/>
                <w:sz w:val="20"/>
              </w:rPr>
              <w:t>contracts</w:t>
            </w:r>
          </w:p>
        </w:tc>
        <w:tc>
          <w:tcPr>
            <w:tcW w:w="4536" w:type="dxa"/>
            <w:shd w:val="clear" w:color="auto" w:fill="EBF0FA"/>
          </w:tcPr>
          <w:p w14:paraId="5C10EBDA">
            <w:pPr>
              <w:spacing w:after="0" w:line="240" w:lineRule="auto"/>
              <w:jc w:val="left"/>
            </w:pPr>
            <w:r>
              <w:rPr>
                <w:rFonts w:ascii="宋体" w:hAnsi="宋体" w:eastAsia="宋体"/>
                <w:sz w:val="20"/>
              </w:rPr>
              <w:t>合同管理表</w:t>
            </w:r>
          </w:p>
        </w:tc>
      </w:tr>
      <w:tr w14:paraId="1920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F7D419E">
            <w:pPr>
              <w:spacing w:after="0" w:line="240" w:lineRule="auto"/>
              <w:jc w:val="left"/>
            </w:pPr>
            <w:r>
              <w:rPr>
                <w:rFonts w:ascii="宋体" w:hAnsi="宋体" w:eastAsia="宋体"/>
                <w:sz w:val="20"/>
              </w:rPr>
              <w:t>payroll_records</w:t>
            </w:r>
          </w:p>
        </w:tc>
        <w:tc>
          <w:tcPr>
            <w:tcW w:w="4536" w:type="dxa"/>
          </w:tcPr>
          <w:p w14:paraId="0F81DD66">
            <w:pPr>
              <w:spacing w:after="0" w:line="240" w:lineRule="auto"/>
              <w:jc w:val="left"/>
            </w:pPr>
            <w:r>
              <w:rPr>
                <w:rFonts w:ascii="宋体" w:hAnsi="宋体" w:eastAsia="宋体"/>
                <w:sz w:val="20"/>
              </w:rPr>
              <w:t>薪酬记录表</w:t>
            </w:r>
          </w:p>
        </w:tc>
      </w:tr>
      <w:tr w14:paraId="4D80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CFC822E">
            <w:pPr>
              <w:spacing w:after="0" w:line="240" w:lineRule="auto"/>
              <w:jc w:val="left"/>
            </w:pPr>
            <w:r>
              <w:rPr>
                <w:rFonts w:ascii="宋体" w:hAnsi="宋体" w:eastAsia="宋体"/>
                <w:sz w:val="20"/>
              </w:rPr>
              <w:t>attendance_records</w:t>
            </w:r>
          </w:p>
        </w:tc>
        <w:tc>
          <w:tcPr>
            <w:tcW w:w="4536" w:type="dxa"/>
            <w:shd w:val="clear" w:color="auto" w:fill="EBF0FA"/>
          </w:tcPr>
          <w:p w14:paraId="33C69B72">
            <w:pPr>
              <w:spacing w:after="0" w:line="240" w:lineRule="auto"/>
              <w:jc w:val="left"/>
            </w:pPr>
            <w:r>
              <w:rPr>
                <w:rFonts w:ascii="宋体" w:hAnsi="宋体" w:eastAsia="宋体"/>
                <w:sz w:val="20"/>
              </w:rPr>
              <w:t>考勤记录表</w:t>
            </w:r>
          </w:p>
        </w:tc>
      </w:tr>
      <w:tr w14:paraId="06D7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E34D094">
            <w:pPr>
              <w:spacing w:after="0" w:line="240" w:lineRule="auto"/>
              <w:jc w:val="left"/>
            </w:pPr>
            <w:r>
              <w:rPr>
                <w:rFonts w:ascii="宋体" w:hAnsi="宋体" w:eastAsia="宋体"/>
                <w:sz w:val="20"/>
              </w:rPr>
              <w:t>leave_records</w:t>
            </w:r>
          </w:p>
        </w:tc>
        <w:tc>
          <w:tcPr>
            <w:tcW w:w="4536" w:type="dxa"/>
          </w:tcPr>
          <w:p w14:paraId="6393BC20">
            <w:pPr>
              <w:spacing w:after="0" w:line="240" w:lineRule="auto"/>
              <w:jc w:val="left"/>
            </w:pPr>
            <w:r>
              <w:rPr>
                <w:rFonts w:ascii="宋体" w:hAnsi="宋体" w:eastAsia="宋体"/>
                <w:sz w:val="20"/>
              </w:rPr>
              <w:t>请假记录表</w:t>
            </w:r>
          </w:p>
        </w:tc>
      </w:tr>
      <w:tr w14:paraId="4655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9A9786C">
            <w:pPr>
              <w:spacing w:after="0" w:line="240" w:lineRule="auto"/>
              <w:jc w:val="left"/>
            </w:pPr>
            <w:r>
              <w:rPr>
                <w:rFonts w:ascii="宋体" w:hAnsi="宋体" w:eastAsia="宋体"/>
                <w:sz w:val="20"/>
              </w:rPr>
              <w:t>social_insurance</w:t>
            </w:r>
          </w:p>
        </w:tc>
        <w:tc>
          <w:tcPr>
            <w:tcW w:w="4536" w:type="dxa"/>
            <w:shd w:val="clear" w:color="auto" w:fill="EBF0FA"/>
          </w:tcPr>
          <w:p w14:paraId="1FC37711">
            <w:pPr>
              <w:spacing w:after="0" w:line="240" w:lineRule="auto"/>
              <w:jc w:val="left"/>
            </w:pPr>
            <w:r>
              <w:rPr>
                <w:rFonts w:ascii="宋体" w:hAnsi="宋体" w:eastAsia="宋体"/>
                <w:sz w:val="20"/>
              </w:rPr>
              <w:t>社保公积金记录表</w:t>
            </w:r>
          </w:p>
        </w:tc>
      </w:tr>
      <w:tr w14:paraId="6C4B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6C13EC1">
            <w:pPr>
              <w:spacing w:after="0" w:line="240" w:lineRule="auto"/>
              <w:jc w:val="left"/>
            </w:pPr>
            <w:r>
              <w:rPr>
                <w:rFonts w:ascii="宋体" w:hAnsi="宋体" w:eastAsia="宋体"/>
                <w:sz w:val="20"/>
              </w:rPr>
              <w:t>commercial_insurance</w:t>
            </w:r>
          </w:p>
        </w:tc>
        <w:tc>
          <w:tcPr>
            <w:tcW w:w="4536" w:type="dxa"/>
          </w:tcPr>
          <w:p w14:paraId="0F7FBC45">
            <w:pPr>
              <w:spacing w:after="0" w:line="240" w:lineRule="auto"/>
              <w:jc w:val="left"/>
            </w:pPr>
            <w:r>
              <w:rPr>
                <w:rFonts w:ascii="宋体" w:hAnsi="宋体" w:eastAsia="宋体"/>
                <w:sz w:val="20"/>
              </w:rPr>
              <w:t>商业保险记录表</w:t>
            </w:r>
          </w:p>
        </w:tc>
      </w:tr>
      <w:tr w14:paraId="7CE0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DF4D4E2">
            <w:pPr>
              <w:spacing w:after="0" w:line="240" w:lineRule="auto"/>
              <w:jc w:val="left"/>
            </w:pPr>
            <w:r>
              <w:rPr>
                <w:rFonts w:ascii="宋体" w:hAnsi="宋体" w:eastAsia="宋体"/>
                <w:sz w:val="20"/>
              </w:rPr>
              <w:t>employee_service_requests</w:t>
            </w:r>
          </w:p>
        </w:tc>
        <w:tc>
          <w:tcPr>
            <w:tcW w:w="4536" w:type="dxa"/>
            <w:shd w:val="clear" w:color="auto" w:fill="EBF0FA"/>
          </w:tcPr>
          <w:p w14:paraId="4AFCC131">
            <w:pPr>
              <w:spacing w:after="0" w:line="240" w:lineRule="auto"/>
              <w:jc w:val="left"/>
            </w:pPr>
            <w:r>
              <w:rPr>
                <w:rFonts w:ascii="宋体" w:hAnsi="宋体" w:eastAsia="宋体"/>
                <w:sz w:val="20"/>
              </w:rPr>
              <w:t>员工服务申请表</w:t>
            </w:r>
          </w:p>
        </w:tc>
      </w:tr>
      <w:tr w14:paraId="2C2A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F3C06EF">
            <w:pPr>
              <w:spacing w:after="0" w:line="240" w:lineRule="auto"/>
              <w:jc w:val="left"/>
            </w:pPr>
            <w:r>
              <w:rPr>
                <w:rFonts w:ascii="宋体" w:hAnsi="宋体" w:eastAsia="宋体"/>
                <w:sz w:val="20"/>
              </w:rPr>
              <w:t>approvals</w:t>
            </w:r>
          </w:p>
        </w:tc>
        <w:tc>
          <w:tcPr>
            <w:tcW w:w="4536" w:type="dxa"/>
          </w:tcPr>
          <w:p w14:paraId="59C008D1">
            <w:pPr>
              <w:spacing w:after="0" w:line="240" w:lineRule="auto"/>
              <w:jc w:val="left"/>
            </w:pPr>
            <w:r>
              <w:rPr>
                <w:rFonts w:ascii="宋体" w:hAnsi="宋体" w:eastAsia="宋体"/>
                <w:sz w:val="20"/>
              </w:rPr>
              <w:t>审批记录表（统一审批中心）</w:t>
            </w:r>
          </w:p>
        </w:tc>
      </w:tr>
    </w:tbl>
    <w:p w14:paraId="7E526E5F">
      <w:pPr>
        <w:spacing w:after="160"/>
        <w:jc w:val="center"/>
      </w:pPr>
      <w:r>
        <w:rPr>
          <w:rFonts w:ascii="宋体" w:hAnsi="宋体" w:eastAsia="宋体"/>
          <w:i/>
          <w:color w:val="888888"/>
          <w:sz w:val="18"/>
        </w:rPr>
        <w:t>表8-1  主要数据表说明</w:t>
      </w:r>
    </w:p>
    <w:p w14:paraId="3AA61A71">
      <w:pPr>
        <w:spacing w:before="240" w:after="80"/>
      </w:pPr>
      <w:r>
        <w:rPr>
          <w:rFonts w:ascii="宋体" w:hAnsi="宋体" w:eastAsia="宋体"/>
          <w:b/>
          <w:color w:val="1A3C6E"/>
          <w:sz w:val="26"/>
        </w:rPr>
        <w:t>8.2  文件存储方案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5EE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5E36897">
            <w:pPr>
              <w:spacing w:after="0" w:line="240" w:lineRule="auto"/>
              <w:jc w:val="center"/>
            </w:pPr>
            <w:r>
              <w:rPr>
                <w:rFonts w:ascii="宋体" w:hAnsi="宋体" w:eastAsia="宋体"/>
                <w:b/>
                <w:color w:val="FFFFFF"/>
                <w:sz w:val="20"/>
              </w:rPr>
              <w:t>项目</w:t>
            </w:r>
          </w:p>
        </w:tc>
        <w:tc>
          <w:tcPr>
            <w:tcW w:w="4536" w:type="dxa"/>
            <w:shd w:val="clear" w:color="auto" w:fill="1A3C6E"/>
          </w:tcPr>
          <w:p w14:paraId="0B001532">
            <w:pPr>
              <w:spacing w:after="0" w:line="240" w:lineRule="auto"/>
              <w:jc w:val="center"/>
            </w:pPr>
            <w:r>
              <w:rPr>
                <w:rFonts w:ascii="宋体" w:hAnsi="宋体" w:eastAsia="宋体"/>
                <w:b/>
                <w:color w:val="FFFFFF"/>
                <w:sz w:val="20"/>
              </w:rPr>
              <w:t>方案</w:t>
            </w:r>
          </w:p>
        </w:tc>
      </w:tr>
      <w:tr w14:paraId="72D3A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66A99E6">
            <w:pPr>
              <w:spacing w:after="0" w:line="240" w:lineRule="auto"/>
              <w:jc w:val="left"/>
            </w:pPr>
            <w:r>
              <w:rPr>
                <w:rFonts w:ascii="宋体" w:hAnsi="宋体" w:eastAsia="宋体"/>
                <w:sz w:val="20"/>
              </w:rPr>
              <w:t>存储位置</w:t>
            </w:r>
          </w:p>
        </w:tc>
        <w:tc>
          <w:tcPr>
            <w:tcW w:w="4536" w:type="dxa"/>
            <w:shd w:val="clear" w:color="auto" w:fill="EBF0FA"/>
          </w:tcPr>
          <w:p w14:paraId="2BD775F9">
            <w:pPr>
              <w:spacing w:after="0" w:line="240" w:lineRule="auto"/>
              <w:jc w:val="left"/>
            </w:pPr>
            <w:r>
              <w:rPr>
                <w:rFonts w:ascii="宋体" w:hAnsi="宋体" w:eastAsia="宋体"/>
                <w:sz w:val="20"/>
              </w:rPr>
              <w:t>云存储服务（Supabase Storage 或阿里云OSS）</w:t>
            </w:r>
          </w:p>
        </w:tc>
      </w:tr>
      <w:tr w14:paraId="3AD46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E15FCA5">
            <w:pPr>
              <w:spacing w:after="0" w:line="240" w:lineRule="auto"/>
              <w:jc w:val="left"/>
            </w:pPr>
            <w:r>
              <w:rPr>
                <w:rFonts w:ascii="宋体" w:hAnsi="宋体" w:eastAsia="宋体"/>
                <w:sz w:val="20"/>
              </w:rPr>
              <w:t>文件命名规则</w:t>
            </w:r>
          </w:p>
        </w:tc>
        <w:tc>
          <w:tcPr>
            <w:tcW w:w="4536" w:type="dxa"/>
          </w:tcPr>
          <w:p w14:paraId="3827C576">
            <w:pPr>
              <w:spacing w:after="0" w:line="240" w:lineRule="auto"/>
              <w:jc w:val="left"/>
            </w:pPr>
            <w:r>
              <w:rPr>
                <w:rFonts w:ascii="宋体" w:hAnsi="宋体" w:eastAsia="宋体"/>
                <w:sz w:val="20"/>
              </w:rPr>
              <w:t>{业务类型}/{员工ID或简历ID}/{原始文件名}</w:t>
            </w:r>
          </w:p>
        </w:tc>
      </w:tr>
      <w:tr w14:paraId="3EE1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4433FA2">
            <w:pPr>
              <w:spacing w:after="0" w:line="240" w:lineRule="auto"/>
              <w:jc w:val="left"/>
            </w:pPr>
            <w:r>
              <w:rPr>
                <w:rFonts w:ascii="宋体" w:hAnsi="宋体" w:eastAsia="宋体"/>
                <w:sz w:val="20"/>
              </w:rPr>
              <w:t>访问方式</w:t>
            </w:r>
          </w:p>
        </w:tc>
        <w:tc>
          <w:tcPr>
            <w:tcW w:w="4536" w:type="dxa"/>
            <w:shd w:val="clear" w:color="auto" w:fill="EBF0FA"/>
          </w:tcPr>
          <w:p w14:paraId="6DF79D7F">
            <w:pPr>
              <w:spacing w:after="0" w:line="240" w:lineRule="auto"/>
              <w:jc w:val="left"/>
            </w:pPr>
            <w:r>
              <w:rPr>
                <w:rFonts w:ascii="宋体" w:hAnsi="宋体" w:eastAsia="宋体"/>
                <w:sz w:val="20"/>
              </w:rPr>
              <w:t>通过CDN加速访问，私有文件需携带签名URL（有时效性）</w:t>
            </w:r>
          </w:p>
        </w:tc>
      </w:tr>
      <w:tr w14:paraId="54395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D5EC821">
            <w:pPr>
              <w:spacing w:after="0" w:line="240" w:lineRule="auto"/>
              <w:jc w:val="left"/>
            </w:pPr>
            <w:r>
              <w:rPr>
                <w:rFonts w:ascii="宋体" w:hAnsi="宋体" w:eastAsia="宋体"/>
                <w:sz w:val="20"/>
              </w:rPr>
              <w:t>文件类型限制</w:t>
            </w:r>
          </w:p>
        </w:tc>
        <w:tc>
          <w:tcPr>
            <w:tcW w:w="4536" w:type="dxa"/>
          </w:tcPr>
          <w:p w14:paraId="32C9AC41">
            <w:pPr>
              <w:spacing w:after="0" w:line="240" w:lineRule="auto"/>
              <w:jc w:val="left"/>
            </w:pPr>
            <w:r>
              <w:rPr>
                <w:rFonts w:ascii="宋体" w:hAnsi="宋体" w:eastAsia="宋体"/>
                <w:sz w:val="20"/>
              </w:rPr>
              <w:t>仅允许PDF、DOC/DOCX、XLS/XLSX、JPG/JPEG/PNG</w:t>
            </w:r>
          </w:p>
        </w:tc>
      </w:tr>
      <w:tr w14:paraId="1C6E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9428421">
            <w:pPr>
              <w:spacing w:after="0" w:line="240" w:lineRule="auto"/>
              <w:jc w:val="left"/>
            </w:pPr>
            <w:r>
              <w:rPr>
                <w:rFonts w:ascii="宋体" w:hAnsi="宋体" w:eastAsia="宋体"/>
                <w:sz w:val="20"/>
              </w:rPr>
              <w:t>文件大小限制</w:t>
            </w:r>
          </w:p>
        </w:tc>
        <w:tc>
          <w:tcPr>
            <w:tcW w:w="4536" w:type="dxa"/>
            <w:shd w:val="clear" w:color="auto" w:fill="EBF0FA"/>
          </w:tcPr>
          <w:p w14:paraId="160825CC">
            <w:pPr>
              <w:spacing w:after="0" w:line="240" w:lineRule="auto"/>
              <w:jc w:val="left"/>
            </w:pPr>
            <w:r>
              <w:rPr>
                <w:rFonts w:ascii="宋体" w:hAnsi="宋体" w:eastAsia="宋体"/>
                <w:sz w:val="20"/>
              </w:rPr>
              <w:t>单个文件最大50MB</w:t>
            </w:r>
          </w:p>
        </w:tc>
      </w:tr>
    </w:tbl>
    <w:p w14:paraId="4B8F7654">
      <w:pPr>
        <w:spacing w:after="160"/>
        <w:jc w:val="center"/>
      </w:pPr>
      <w:r>
        <w:rPr>
          <w:rFonts w:ascii="宋体" w:hAnsi="宋体" w:eastAsia="宋体"/>
          <w:i/>
          <w:color w:val="888888"/>
          <w:sz w:val="18"/>
        </w:rPr>
        <w:t>表8-2  文件存储方案</w:t>
      </w:r>
    </w:p>
    <w:p w14:paraId="77DEE14E">
      <w:r>
        <w:br w:type="page"/>
      </w:r>
    </w:p>
    <w:p w14:paraId="028FB7D8">
      <w:pPr>
        <w:spacing w:before="360" w:after="120"/>
      </w:pPr>
      <w:r>
        <w:rPr>
          <w:rFonts w:ascii="宋体" w:hAnsi="宋体" w:eastAsia="宋体"/>
          <w:b/>
          <w:color w:val="1A3C6E"/>
          <w:sz w:val="32"/>
        </w:rPr>
        <w:t>第九章  流程闭环机制</w:t>
      </w:r>
    </w:p>
    <w:p w14:paraId="43E02A91">
      <w:pPr>
        <w:pBdr>
          <w:bottom w:val="single" w:color="1A3C6E" w:sz="6" w:space="1"/>
        </w:pBdr>
        <w:spacing w:before="160" w:after="16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A34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7611D80E">
            <w:pPr>
              <w:spacing w:after="0" w:line="240" w:lineRule="auto"/>
              <w:jc w:val="center"/>
            </w:pPr>
            <w:r>
              <w:rPr>
                <w:rFonts w:ascii="宋体" w:hAnsi="宋体" w:eastAsia="宋体"/>
                <w:b/>
                <w:color w:val="FFFFFF"/>
                <w:sz w:val="20"/>
              </w:rPr>
              <w:t>闭环节点</w:t>
            </w:r>
          </w:p>
        </w:tc>
        <w:tc>
          <w:tcPr>
            <w:tcW w:w="3024" w:type="dxa"/>
            <w:shd w:val="clear" w:color="auto" w:fill="1A3C6E"/>
          </w:tcPr>
          <w:p w14:paraId="7D746864">
            <w:pPr>
              <w:spacing w:after="0" w:line="240" w:lineRule="auto"/>
              <w:jc w:val="center"/>
            </w:pPr>
            <w:r>
              <w:rPr>
                <w:rFonts w:ascii="宋体" w:hAnsi="宋体" w:eastAsia="宋体"/>
                <w:b/>
                <w:color w:val="FFFFFF"/>
                <w:sz w:val="20"/>
              </w:rPr>
              <w:t>触发条件</w:t>
            </w:r>
          </w:p>
        </w:tc>
        <w:tc>
          <w:tcPr>
            <w:tcW w:w="3024" w:type="dxa"/>
            <w:shd w:val="clear" w:color="auto" w:fill="1A3C6E"/>
          </w:tcPr>
          <w:p w14:paraId="234B04D4">
            <w:pPr>
              <w:spacing w:after="0" w:line="240" w:lineRule="auto"/>
              <w:jc w:val="center"/>
            </w:pPr>
            <w:r>
              <w:rPr>
                <w:rFonts w:ascii="宋体" w:hAnsi="宋体" w:eastAsia="宋体"/>
                <w:b/>
                <w:color w:val="FFFFFF"/>
                <w:sz w:val="20"/>
              </w:rPr>
              <w:t>系统操作</w:t>
            </w:r>
          </w:p>
        </w:tc>
      </w:tr>
      <w:tr w14:paraId="59C2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12030B1">
            <w:pPr>
              <w:spacing w:after="0" w:line="240" w:lineRule="auto"/>
              <w:jc w:val="left"/>
            </w:pPr>
            <w:r>
              <w:rPr>
                <w:rFonts w:ascii="宋体" w:hAnsi="宋体" w:eastAsia="宋体"/>
                <w:sz w:val="20"/>
              </w:rPr>
              <w:t>招聘闭环</w:t>
            </w:r>
          </w:p>
        </w:tc>
        <w:tc>
          <w:tcPr>
            <w:tcW w:w="3024" w:type="dxa"/>
            <w:shd w:val="clear" w:color="auto" w:fill="EBF0FA"/>
          </w:tcPr>
          <w:p w14:paraId="7B75879C">
            <w:pPr>
              <w:spacing w:after="0" w:line="240" w:lineRule="auto"/>
              <w:jc w:val="left"/>
            </w:pPr>
            <w:r>
              <w:rPr>
                <w:rFonts w:ascii="宋体" w:hAnsi="宋体" w:eastAsia="宋体"/>
                <w:sz w:val="20"/>
              </w:rPr>
              <w:t>用人部门确认员工到岗</w:t>
            </w:r>
          </w:p>
        </w:tc>
        <w:tc>
          <w:tcPr>
            <w:tcW w:w="3024" w:type="dxa"/>
            <w:shd w:val="clear" w:color="auto" w:fill="EBF0FA"/>
          </w:tcPr>
          <w:p w14:paraId="22033E51">
            <w:pPr>
              <w:spacing w:after="0" w:line="240" w:lineRule="auto"/>
              <w:jc w:val="left"/>
            </w:pPr>
            <w:r>
              <w:rPr>
                <w:rFonts w:ascii="宋体" w:hAnsi="宋体" w:eastAsia="宋体"/>
                <w:sz w:val="20"/>
              </w:rPr>
              <w:t>招聘需求状态变更为"已完成"</w:t>
            </w:r>
          </w:p>
        </w:tc>
      </w:tr>
      <w:tr w14:paraId="4D619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097DEF">
            <w:pPr>
              <w:spacing w:after="0" w:line="240" w:lineRule="auto"/>
              <w:jc w:val="left"/>
            </w:pPr>
            <w:r>
              <w:rPr>
                <w:rFonts w:ascii="宋体" w:hAnsi="宋体" w:eastAsia="宋体"/>
                <w:sz w:val="20"/>
              </w:rPr>
              <w:t>入职闭环</w:t>
            </w:r>
          </w:p>
        </w:tc>
        <w:tc>
          <w:tcPr>
            <w:tcW w:w="3024" w:type="dxa"/>
          </w:tcPr>
          <w:p w14:paraId="05D5FFC7">
            <w:pPr>
              <w:spacing w:after="0" w:line="240" w:lineRule="auto"/>
              <w:jc w:val="left"/>
            </w:pPr>
            <w:r>
              <w:rPr>
                <w:rFonts w:ascii="宋体" w:hAnsi="宋体" w:eastAsia="宋体"/>
                <w:sz w:val="20"/>
              </w:rPr>
              <w:t>合同用印完成且档案材料齐全</w:t>
            </w:r>
          </w:p>
        </w:tc>
        <w:tc>
          <w:tcPr>
            <w:tcW w:w="3024" w:type="dxa"/>
          </w:tcPr>
          <w:p w14:paraId="1EE82BA0">
            <w:pPr>
              <w:spacing w:after="0" w:line="240" w:lineRule="auto"/>
              <w:jc w:val="left"/>
            </w:pPr>
            <w:r>
              <w:rPr>
                <w:rFonts w:ascii="宋体" w:hAnsi="宋体" w:eastAsia="宋体"/>
                <w:sz w:val="20"/>
              </w:rPr>
              <w:t>员工档案建立完成，入职流程结束，员工状态变更为"在职"</w:t>
            </w:r>
          </w:p>
        </w:tc>
      </w:tr>
      <w:tr w14:paraId="46DE1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24724CB">
            <w:pPr>
              <w:spacing w:after="0" w:line="240" w:lineRule="auto"/>
              <w:jc w:val="left"/>
            </w:pPr>
            <w:r>
              <w:rPr>
                <w:rFonts w:ascii="宋体" w:hAnsi="宋体" w:eastAsia="宋体"/>
                <w:sz w:val="20"/>
              </w:rPr>
              <w:t>试用期闭环</w:t>
            </w:r>
          </w:p>
        </w:tc>
        <w:tc>
          <w:tcPr>
            <w:tcW w:w="3024" w:type="dxa"/>
            <w:shd w:val="clear" w:color="auto" w:fill="EBF0FA"/>
          </w:tcPr>
          <w:p w14:paraId="531CBC6F">
            <w:pPr>
              <w:spacing w:after="0" w:line="240" w:lineRule="auto"/>
              <w:jc w:val="left"/>
            </w:pPr>
            <w:r>
              <w:rPr>
                <w:rFonts w:ascii="宋体" w:hAnsi="宋体" w:eastAsia="宋体"/>
                <w:sz w:val="20"/>
              </w:rPr>
              <w:t>Jenny确认转正/延长/终止</w:t>
            </w:r>
          </w:p>
        </w:tc>
        <w:tc>
          <w:tcPr>
            <w:tcW w:w="3024" w:type="dxa"/>
            <w:shd w:val="clear" w:color="auto" w:fill="EBF0FA"/>
          </w:tcPr>
          <w:p w14:paraId="79CBA17E">
            <w:pPr>
              <w:spacing w:after="0" w:line="240" w:lineRule="auto"/>
              <w:jc w:val="left"/>
            </w:pPr>
            <w:r>
              <w:rPr>
                <w:rFonts w:ascii="宋体" w:hAnsi="宋体" w:eastAsia="宋体"/>
                <w:sz w:val="20"/>
              </w:rPr>
              <w:t>员工状态更新，评估记录归档</w:t>
            </w:r>
          </w:p>
        </w:tc>
      </w:tr>
      <w:tr w14:paraId="02DD0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50A7BC">
            <w:pPr>
              <w:spacing w:after="0" w:line="240" w:lineRule="auto"/>
              <w:jc w:val="left"/>
            </w:pPr>
            <w:r>
              <w:rPr>
                <w:rFonts w:ascii="宋体" w:hAnsi="宋体" w:eastAsia="宋体"/>
                <w:sz w:val="20"/>
              </w:rPr>
              <w:t>续签闭环</w:t>
            </w:r>
          </w:p>
        </w:tc>
        <w:tc>
          <w:tcPr>
            <w:tcW w:w="3024" w:type="dxa"/>
          </w:tcPr>
          <w:p w14:paraId="6B2206AB">
            <w:pPr>
              <w:spacing w:after="0" w:line="240" w:lineRule="auto"/>
              <w:jc w:val="left"/>
            </w:pPr>
            <w:r>
              <w:rPr>
                <w:rFonts w:ascii="宋体" w:hAnsi="宋体" w:eastAsia="宋体"/>
                <w:sz w:val="20"/>
              </w:rPr>
              <w:t>新合同用印并归档完成</w:t>
            </w:r>
          </w:p>
        </w:tc>
        <w:tc>
          <w:tcPr>
            <w:tcW w:w="3024" w:type="dxa"/>
          </w:tcPr>
          <w:p w14:paraId="5A2F108A">
            <w:pPr>
              <w:spacing w:after="0" w:line="240" w:lineRule="auto"/>
              <w:jc w:val="left"/>
            </w:pPr>
            <w:r>
              <w:rPr>
                <w:rFonts w:ascii="宋体" w:hAnsi="宋体" w:eastAsia="宋体"/>
                <w:sz w:val="20"/>
              </w:rPr>
              <w:t>合同状态更新为"已续签"，下次到期日更新</w:t>
            </w:r>
          </w:p>
        </w:tc>
      </w:tr>
      <w:tr w14:paraId="6E2E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EC3B2DA">
            <w:pPr>
              <w:spacing w:after="0" w:line="240" w:lineRule="auto"/>
              <w:jc w:val="left"/>
            </w:pPr>
            <w:r>
              <w:rPr>
                <w:rFonts w:ascii="宋体" w:hAnsi="宋体" w:eastAsia="宋体"/>
                <w:sz w:val="20"/>
              </w:rPr>
              <w:t>员工流动闭环</w:t>
            </w:r>
          </w:p>
        </w:tc>
        <w:tc>
          <w:tcPr>
            <w:tcW w:w="3024" w:type="dxa"/>
            <w:shd w:val="clear" w:color="auto" w:fill="EBF0FA"/>
          </w:tcPr>
          <w:p w14:paraId="7F8C63EE">
            <w:pPr>
              <w:spacing w:after="0" w:line="240" w:lineRule="auto"/>
              <w:jc w:val="left"/>
            </w:pPr>
            <w:r>
              <w:rPr>
                <w:rFonts w:ascii="宋体" w:hAnsi="宋体" w:eastAsia="宋体"/>
                <w:sz w:val="20"/>
              </w:rPr>
              <w:t>审批全部通过</w:t>
            </w:r>
          </w:p>
        </w:tc>
        <w:tc>
          <w:tcPr>
            <w:tcW w:w="3024" w:type="dxa"/>
            <w:shd w:val="clear" w:color="auto" w:fill="EBF0FA"/>
          </w:tcPr>
          <w:p w14:paraId="425048E6">
            <w:pPr>
              <w:spacing w:after="0" w:line="240" w:lineRule="auto"/>
              <w:jc w:val="left"/>
            </w:pPr>
            <w:r>
              <w:rPr>
                <w:rFonts w:ascii="宋体" w:hAnsi="宋体" w:eastAsia="宋体"/>
                <w:sz w:val="20"/>
              </w:rPr>
              <w:t>员工档案中职位/薪资/部门信息同步更新，员工流动表归档</w:t>
            </w:r>
          </w:p>
        </w:tc>
      </w:tr>
      <w:tr w14:paraId="3BB3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4F191A4">
            <w:pPr>
              <w:spacing w:after="0" w:line="240" w:lineRule="auto"/>
              <w:jc w:val="left"/>
            </w:pPr>
            <w:r>
              <w:rPr>
                <w:rFonts w:ascii="宋体" w:hAnsi="宋体" w:eastAsia="宋体"/>
                <w:sz w:val="20"/>
              </w:rPr>
              <w:t>离职闭环</w:t>
            </w:r>
          </w:p>
        </w:tc>
        <w:tc>
          <w:tcPr>
            <w:tcW w:w="3024" w:type="dxa"/>
          </w:tcPr>
          <w:p w14:paraId="153A03D4">
            <w:pPr>
              <w:spacing w:after="0" w:line="240" w:lineRule="auto"/>
              <w:jc w:val="left"/>
            </w:pPr>
            <w:r>
              <w:rPr>
                <w:rFonts w:ascii="宋体" w:hAnsi="宋体" w:eastAsia="宋体"/>
                <w:sz w:val="20"/>
              </w:rPr>
              <w:t>所有交接项目确认完成</w:t>
            </w:r>
          </w:p>
        </w:tc>
        <w:tc>
          <w:tcPr>
            <w:tcW w:w="3024" w:type="dxa"/>
          </w:tcPr>
          <w:p w14:paraId="0C82DD55">
            <w:pPr>
              <w:spacing w:after="0" w:line="240" w:lineRule="auto"/>
              <w:jc w:val="left"/>
            </w:pPr>
            <w:r>
              <w:rPr>
                <w:rFonts w:ascii="宋体" w:hAnsi="宋体" w:eastAsia="宋体"/>
                <w:sz w:val="20"/>
              </w:rPr>
              <w:t>员工状态变更为"离职"，系统通知社保/商保端进行减员</w:t>
            </w:r>
          </w:p>
        </w:tc>
      </w:tr>
    </w:tbl>
    <w:p w14:paraId="3FC3A2D3">
      <w:pPr>
        <w:spacing w:after="160"/>
        <w:jc w:val="center"/>
      </w:pPr>
      <w:r>
        <w:rPr>
          <w:rFonts w:ascii="宋体" w:hAnsi="宋体" w:eastAsia="宋体"/>
          <w:i/>
          <w:color w:val="888888"/>
          <w:sz w:val="18"/>
        </w:rPr>
        <w:t>表9-1  流程闭环节点说明</w:t>
      </w:r>
    </w:p>
    <w:p w14:paraId="57FD5F98">
      <w:r>
        <w:br w:type="page"/>
      </w:r>
    </w:p>
    <w:p w14:paraId="306CD8F8">
      <w:pPr>
        <w:spacing w:before="360" w:after="120"/>
      </w:pPr>
      <w:r>
        <w:rPr>
          <w:rFonts w:ascii="宋体" w:hAnsi="宋体" w:eastAsia="宋体"/>
          <w:b/>
          <w:color w:val="1A3C6E"/>
          <w:sz w:val="32"/>
        </w:rPr>
        <w:t>附录一  系统文件清单</w:t>
      </w:r>
    </w:p>
    <w:p w14:paraId="050B6C54">
      <w:pPr>
        <w:pBdr>
          <w:bottom w:val="single" w:color="1A3C6E" w:sz="6" w:space="1"/>
        </w:pBdr>
        <w:spacing w:before="160" w:after="160"/>
      </w:pPr>
    </w:p>
    <w:p w14:paraId="58B8656D">
      <w:pPr>
        <w:spacing w:after="80" w:line="360" w:lineRule="exact"/>
      </w:pPr>
      <w:r>
        <w:rPr>
          <w:rFonts w:ascii="宋体" w:hAnsi="宋体" w:eastAsia="宋体"/>
          <w:b w:val="0"/>
          <w:i w:val="0"/>
          <w:sz w:val="22"/>
        </w:rPr>
        <w:t>以下为系统涉及的所有纸质文件及对应的系统管理方式：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2C40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C6E"/>
          </w:tcPr>
          <w:p w14:paraId="13B343C4">
            <w:pPr>
              <w:spacing w:after="0" w:line="240" w:lineRule="auto"/>
              <w:jc w:val="center"/>
            </w:pPr>
            <w:r>
              <w:rPr>
                <w:rFonts w:ascii="宋体" w:hAnsi="宋体" w:eastAsia="宋体"/>
                <w:b/>
                <w:color w:val="FFFFFF"/>
                <w:sz w:val="20"/>
              </w:rPr>
              <w:t>文件编号</w:t>
            </w:r>
          </w:p>
        </w:tc>
        <w:tc>
          <w:tcPr>
            <w:tcW w:w="2268" w:type="dxa"/>
            <w:shd w:val="clear" w:color="auto" w:fill="1A3C6E"/>
          </w:tcPr>
          <w:p w14:paraId="52CE53AA">
            <w:pPr>
              <w:spacing w:after="0" w:line="240" w:lineRule="auto"/>
              <w:jc w:val="center"/>
            </w:pPr>
            <w:r>
              <w:rPr>
                <w:rFonts w:ascii="宋体" w:hAnsi="宋体" w:eastAsia="宋体"/>
                <w:b/>
                <w:color w:val="FFFFFF"/>
                <w:sz w:val="20"/>
              </w:rPr>
              <w:t>文件名称</w:t>
            </w:r>
          </w:p>
        </w:tc>
        <w:tc>
          <w:tcPr>
            <w:tcW w:w="2268" w:type="dxa"/>
            <w:shd w:val="clear" w:color="auto" w:fill="1A3C6E"/>
          </w:tcPr>
          <w:p w14:paraId="713C2614">
            <w:pPr>
              <w:spacing w:after="0" w:line="240" w:lineRule="auto"/>
              <w:jc w:val="center"/>
            </w:pPr>
            <w:r>
              <w:rPr>
                <w:rFonts w:ascii="宋体" w:hAnsi="宋体" w:eastAsia="宋体"/>
                <w:b/>
                <w:color w:val="FFFFFF"/>
                <w:sz w:val="20"/>
              </w:rPr>
              <w:t>使用场景</w:t>
            </w:r>
          </w:p>
        </w:tc>
        <w:tc>
          <w:tcPr>
            <w:tcW w:w="2268" w:type="dxa"/>
            <w:shd w:val="clear" w:color="auto" w:fill="1A3C6E"/>
          </w:tcPr>
          <w:p w14:paraId="23169B2D">
            <w:pPr>
              <w:spacing w:after="0" w:line="240" w:lineRule="auto"/>
              <w:jc w:val="center"/>
            </w:pPr>
            <w:r>
              <w:rPr>
                <w:rFonts w:ascii="宋体" w:hAnsi="宋体" w:eastAsia="宋体"/>
                <w:b/>
                <w:color w:val="FFFFFF"/>
                <w:sz w:val="20"/>
              </w:rPr>
              <w:t>系统内状态追踪</w:t>
            </w:r>
          </w:p>
        </w:tc>
      </w:tr>
      <w:tr w14:paraId="01B03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48A3E3F">
            <w:pPr>
              <w:spacing w:after="0" w:line="240" w:lineRule="auto"/>
              <w:jc w:val="left"/>
            </w:pPr>
            <w:r>
              <w:rPr>
                <w:rFonts w:ascii="宋体" w:hAnsi="宋体" w:eastAsia="宋体"/>
                <w:sz w:val="20"/>
              </w:rPr>
              <w:t>HRP-001-2023</w:t>
            </w:r>
          </w:p>
        </w:tc>
        <w:tc>
          <w:tcPr>
            <w:tcW w:w="2268" w:type="dxa"/>
            <w:shd w:val="clear" w:color="auto" w:fill="EBF0FA"/>
          </w:tcPr>
          <w:p w14:paraId="042978D2">
            <w:pPr>
              <w:spacing w:after="0" w:line="240" w:lineRule="auto"/>
              <w:jc w:val="left"/>
            </w:pPr>
            <w:r>
              <w:rPr>
                <w:rFonts w:ascii="宋体" w:hAnsi="宋体" w:eastAsia="宋体"/>
                <w:sz w:val="20"/>
              </w:rPr>
              <w:t>求职申请表</w:t>
            </w:r>
          </w:p>
        </w:tc>
        <w:tc>
          <w:tcPr>
            <w:tcW w:w="2268" w:type="dxa"/>
            <w:shd w:val="clear" w:color="auto" w:fill="EBF0FA"/>
          </w:tcPr>
          <w:p w14:paraId="4AB28DB4">
            <w:pPr>
              <w:spacing w:after="0" w:line="240" w:lineRule="auto"/>
              <w:jc w:val="left"/>
            </w:pPr>
            <w:r>
              <w:rPr>
                <w:rFonts w:ascii="宋体" w:hAnsi="宋体" w:eastAsia="宋体"/>
                <w:sz w:val="20"/>
              </w:rPr>
              <w:t>招聘面试阶段</w:t>
            </w:r>
          </w:p>
        </w:tc>
        <w:tc>
          <w:tcPr>
            <w:tcW w:w="2268" w:type="dxa"/>
            <w:shd w:val="clear" w:color="auto" w:fill="EBF0FA"/>
          </w:tcPr>
          <w:p w14:paraId="2DEE8D0D">
            <w:pPr>
              <w:spacing w:after="0" w:line="240" w:lineRule="auto"/>
              <w:jc w:val="left"/>
            </w:pPr>
            <w:r>
              <w:rPr>
                <w:rFonts w:ascii="宋体" w:hAnsi="宋体" w:eastAsia="宋体"/>
                <w:sz w:val="20"/>
              </w:rPr>
              <w:t>未发送/已发送/已回收/已上传/已归档</w:t>
            </w:r>
          </w:p>
        </w:tc>
      </w:tr>
      <w:tr w14:paraId="75AF4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66AE523">
            <w:pPr>
              <w:spacing w:after="0" w:line="240" w:lineRule="auto"/>
              <w:jc w:val="left"/>
            </w:pPr>
            <w:r>
              <w:rPr>
                <w:rFonts w:ascii="宋体" w:hAnsi="宋体" w:eastAsia="宋体"/>
                <w:sz w:val="20"/>
              </w:rPr>
              <w:t>HRT-000-2022</w:t>
            </w:r>
          </w:p>
        </w:tc>
        <w:tc>
          <w:tcPr>
            <w:tcW w:w="2268" w:type="dxa"/>
          </w:tcPr>
          <w:p w14:paraId="23390077">
            <w:pPr>
              <w:spacing w:after="0" w:line="240" w:lineRule="auto"/>
              <w:jc w:val="left"/>
            </w:pPr>
            <w:r>
              <w:rPr>
                <w:rFonts w:ascii="宋体" w:hAnsi="宋体" w:eastAsia="宋体"/>
                <w:sz w:val="20"/>
              </w:rPr>
              <w:t>聘用员工申请表</w:t>
            </w:r>
          </w:p>
        </w:tc>
        <w:tc>
          <w:tcPr>
            <w:tcW w:w="2268" w:type="dxa"/>
          </w:tcPr>
          <w:p w14:paraId="018C74FD">
            <w:pPr>
              <w:spacing w:after="0" w:line="240" w:lineRule="auto"/>
              <w:jc w:val="left"/>
            </w:pPr>
            <w:r>
              <w:rPr>
                <w:rFonts w:ascii="宋体" w:hAnsi="宋体" w:eastAsia="宋体"/>
                <w:sz w:val="20"/>
              </w:rPr>
              <w:t>招聘需求阶段（线上化）</w:t>
            </w:r>
          </w:p>
        </w:tc>
        <w:tc>
          <w:tcPr>
            <w:tcW w:w="2268" w:type="dxa"/>
          </w:tcPr>
          <w:p w14:paraId="4B7A5756">
            <w:pPr>
              <w:spacing w:after="0" w:line="240" w:lineRule="auto"/>
              <w:jc w:val="left"/>
            </w:pPr>
            <w:r>
              <w:rPr>
                <w:rFonts w:ascii="宋体" w:hAnsi="宋体" w:eastAsia="宋体"/>
                <w:sz w:val="20"/>
              </w:rPr>
              <w:t>草稿/审批中/已批准</w:t>
            </w:r>
          </w:p>
        </w:tc>
      </w:tr>
      <w:tr w14:paraId="73C3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3DA6FAA4">
            <w:pPr>
              <w:spacing w:after="0" w:line="240" w:lineRule="auto"/>
              <w:jc w:val="left"/>
            </w:pPr>
            <w:r>
              <w:rPr>
                <w:rFonts w:ascii="宋体" w:hAnsi="宋体" w:eastAsia="宋体"/>
                <w:sz w:val="20"/>
              </w:rPr>
              <w:t>HRT-002-2026</w:t>
            </w:r>
          </w:p>
        </w:tc>
        <w:tc>
          <w:tcPr>
            <w:tcW w:w="2268" w:type="dxa"/>
            <w:shd w:val="clear" w:color="auto" w:fill="EBF0FA"/>
          </w:tcPr>
          <w:p w14:paraId="09620DE2">
            <w:pPr>
              <w:spacing w:after="0" w:line="240" w:lineRule="auto"/>
              <w:jc w:val="left"/>
            </w:pPr>
            <w:r>
              <w:rPr>
                <w:rFonts w:ascii="宋体" w:hAnsi="宋体" w:eastAsia="宋体"/>
                <w:sz w:val="20"/>
              </w:rPr>
              <w:t>新员工入职引导表</w:t>
            </w:r>
          </w:p>
        </w:tc>
        <w:tc>
          <w:tcPr>
            <w:tcW w:w="2268" w:type="dxa"/>
            <w:shd w:val="clear" w:color="auto" w:fill="EBF0FA"/>
          </w:tcPr>
          <w:p w14:paraId="43E2FC35">
            <w:pPr>
              <w:spacing w:after="0" w:line="240" w:lineRule="auto"/>
              <w:jc w:val="left"/>
            </w:pPr>
            <w:r>
              <w:rPr>
                <w:rFonts w:ascii="宋体" w:hAnsi="宋体" w:eastAsia="宋体"/>
                <w:sz w:val="20"/>
              </w:rPr>
              <w:t>入职当天</w:t>
            </w:r>
          </w:p>
        </w:tc>
        <w:tc>
          <w:tcPr>
            <w:tcW w:w="2268" w:type="dxa"/>
            <w:shd w:val="clear" w:color="auto" w:fill="EBF0FA"/>
          </w:tcPr>
          <w:p w14:paraId="09216AF2">
            <w:pPr>
              <w:spacing w:after="0" w:line="240" w:lineRule="auto"/>
              <w:jc w:val="left"/>
            </w:pPr>
            <w:r>
              <w:rPr>
                <w:rFonts w:ascii="宋体" w:hAnsi="宋体" w:eastAsia="宋体"/>
                <w:sz w:val="20"/>
              </w:rPr>
              <w:t>待签/已签/已归档</w:t>
            </w:r>
          </w:p>
        </w:tc>
      </w:tr>
      <w:tr w14:paraId="66FB3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81E4721">
            <w:pPr>
              <w:spacing w:after="0" w:line="240" w:lineRule="auto"/>
              <w:jc w:val="left"/>
            </w:pPr>
            <w:r>
              <w:rPr>
                <w:rFonts w:ascii="宋体" w:hAnsi="宋体" w:eastAsia="宋体"/>
                <w:sz w:val="20"/>
              </w:rPr>
              <w:t>HRP-002-2020</w:t>
            </w:r>
          </w:p>
        </w:tc>
        <w:tc>
          <w:tcPr>
            <w:tcW w:w="2268" w:type="dxa"/>
          </w:tcPr>
          <w:p w14:paraId="6B2D13C1">
            <w:pPr>
              <w:spacing w:after="0" w:line="240" w:lineRule="auto"/>
              <w:jc w:val="left"/>
            </w:pPr>
            <w:r>
              <w:rPr>
                <w:rFonts w:ascii="宋体" w:hAnsi="宋体" w:eastAsia="宋体"/>
                <w:sz w:val="20"/>
              </w:rPr>
              <w:t>新员工试用期评估表</w:t>
            </w:r>
          </w:p>
        </w:tc>
        <w:tc>
          <w:tcPr>
            <w:tcW w:w="2268" w:type="dxa"/>
          </w:tcPr>
          <w:p w14:paraId="660FD079">
            <w:pPr>
              <w:spacing w:after="0" w:line="240" w:lineRule="auto"/>
              <w:jc w:val="left"/>
            </w:pPr>
            <w:r>
              <w:rPr>
                <w:rFonts w:ascii="宋体" w:hAnsi="宋体" w:eastAsia="宋体"/>
                <w:sz w:val="20"/>
              </w:rPr>
              <w:t>试用期结束评估</w:t>
            </w:r>
          </w:p>
        </w:tc>
        <w:tc>
          <w:tcPr>
            <w:tcW w:w="2268" w:type="dxa"/>
          </w:tcPr>
          <w:p w14:paraId="247129A4">
            <w:pPr>
              <w:spacing w:after="0" w:line="240" w:lineRule="auto"/>
              <w:jc w:val="left"/>
            </w:pPr>
            <w:r>
              <w:rPr>
                <w:rFonts w:ascii="宋体" w:hAnsi="宋体" w:eastAsia="宋体"/>
                <w:sz w:val="20"/>
              </w:rPr>
              <w:t>待填写/已提交/已归档</w:t>
            </w:r>
          </w:p>
        </w:tc>
      </w:tr>
      <w:tr w14:paraId="49226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38043A6B">
            <w:pPr>
              <w:spacing w:after="0" w:line="240" w:lineRule="auto"/>
              <w:jc w:val="left"/>
            </w:pPr>
            <w:r>
              <w:rPr>
                <w:rFonts w:ascii="宋体" w:hAnsi="宋体" w:eastAsia="宋体"/>
                <w:sz w:val="20"/>
              </w:rPr>
              <w:t>HRP-005-2020</w:t>
            </w:r>
          </w:p>
        </w:tc>
        <w:tc>
          <w:tcPr>
            <w:tcW w:w="2268" w:type="dxa"/>
            <w:shd w:val="clear" w:color="auto" w:fill="EBF0FA"/>
          </w:tcPr>
          <w:p w14:paraId="46A41850">
            <w:pPr>
              <w:spacing w:after="0" w:line="240" w:lineRule="auto"/>
              <w:jc w:val="left"/>
            </w:pPr>
            <w:r>
              <w:rPr>
                <w:rFonts w:ascii="宋体" w:hAnsi="宋体" w:eastAsia="宋体"/>
                <w:sz w:val="20"/>
              </w:rPr>
              <w:t>员工流动表</w:t>
            </w:r>
          </w:p>
        </w:tc>
        <w:tc>
          <w:tcPr>
            <w:tcW w:w="2268" w:type="dxa"/>
            <w:shd w:val="clear" w:color="auto" w:fill="EBF0FA"/>
          </w:tcPr>
          <w:p w14:paraId="6BCC1ABD">
            <w:pPr>
              <w:spacing w:after="0" w:line="240" w:lineRule="auto"/>
              <w:jc w:val="left"/>
            </w:pPr>
            <w:r>
              <w:rPr>
                <w:rFonts w:ascii="宋体" w:hAnsi="宋体" w:eastAsia="宋体"/>
                <w:sz w:val="20"/>
              </w:rPr>
              <w:t>调岗/调薪/晋升</w:t>
            </w:r>
          </w:p>
        </w:tc>
        <w:tc>
          <w:tcPr>
            <w:tcW w:w="2268" w:type="dxa"/>
            <w:shd w:val="clear" w:color="auto" w:fill="EBF0FA"/>
          </w:tcPr>
          <w:p w14:paraId="2B51BE43">
            <w:pPr>
              <w:spacing w:after="0" w:line="240" w:lineRule="auto"/>
              <w:jc w:val="left"/>
            </w:pPr>
            <w:r>
              <w:rPr>
                <w:rFonts w:ascii="宋体" w:hAnsi="宋体" w:eastAsia="宋体"/>
                <w:sz w:val="20"/>
              </w:rPr>
              <w:t>待审批/已审批/已归档</w:t>
            </w:r>
          </w:p>
        </w:tc>
      </w:tr>
      <w:tr w14:paraId="33F4A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FA64FC4">
            <w:pPr>
              <w:spacing w:after="0" w:line="240" w:lineRule="auto"/>
              <w:jc w:val="left"/>
            </w:pPr>
            <w:r>
              <w:rPr>
                <w:rFonts w:ascii="宋体" w:hAnsi="宋体" w:eastAsia="宋体"/>
                <w:sz w:val="20"/>
              </w:rPr>
              <w:t>HRT-003-2020</w:t>
            </w:r>
          </w:p>
        </w:tc>
        <w:tc>
          <w:tcPr>
            <w:tcW w:w="2268" w:type="dxa"/>
          </w:tcPr>
          <w:p w14:paraId="652DAB01">
            <w:pPr>
              <w:spacing w:after="0" w:line="240" w:lineRule="auto"/>
              <w:jc w:val="left"/>
            </w:pPr>
            <w:r>
              <w:rPr>
                <w:rFonts w:ascii="宋体" w:hAnsi="宋体" w:eastAsia="宋体"/>
                <w:sz w:val="20"/>
              </w:rPr>
              <w:t>录用通知书（Offer）</w:t>
            </w:r>
          </w:p>
        </w:tc>
        <w:tc>
          <w:tcPr>
            <w:tcW w:w="2268" w:type="dxa"/>
          </w:tcPr>
          <w:p w14:paraId="4E45C0B0">
            <w:pPr>
              <w:spacing w:after="0" w:line="240" w:lineRule="auto"/>
              <w:jc w:val="left"/>
            </w:pPr>
            <w:r>
              <w:rPr>
                <w:rFonts w:ascii="宋体" w:hAnsi="宋体" w:eastAsia="宋体"/>
                <w:sz w:val="20"/>
              </w:rPr>
              <w:t>Offer发送阶段（线上化）</w:t>
            </w:r>
          </w:p>
        </w:tc>
        <w:tc>
          <w:tcPr>
            <w:tcW w:w="2268" w:type="dxa"/>
          </w:tcPr>
          <w:p w14:paraId="0A4B6FD5">
            <w:pPr>
              <w:spacing w:after="0" w:line="240" w:lineRule="auto"/>
              <w:jc w:val="left"/>
            </w:pPr>
            <w:r>
              <w:rPr>
                <w:rFonts w:ascii="宋体" w:hAnsi="宋体" w:eastAsia="宋体"/>
                <w:sz w:val="20"/>
              </w:rPr>
              <w:t>待发送/已发送/已接受/已拒绝</w:t>
            </w:r>
          </w:p>
        </w:tc>
      </w:tr>
      <w:tr w14:paraId="73FC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512CB838">
            <w:pPr>
              <w:spacing w:after="0" w:line="240" w:lineRule="auto"/>
              <w:jc w:val="left"/>
            </w:pPr>
            <w:r>
              <w:rPr>
                <w:rFonts w:ascii="宋体" w:hAnsi="宋体" w:eastAsia="宋体"/>
                <w:sz w:val="20"/>
              </w:rPr>
              <w:t>HRT-010-2020</w:t>
            </w:r>
          </w:p>
        </w:tc>
        <w:tc>
          <w:tcPr>
            <w:tcW w:w="2268" w:type="dxa"/>
            <w:shd w:val="clear" w:color="auto" w:fill="EBF0FA"/>
          </w:tcPr>
          <w:p w14:paraId="1FDFBF10">
            <w:pPr>
              <w:spacing w:after="0" w:line="240" w:lineRule="auto"/>
              <w:jc w:val="left"/>
            </w:pPr>
            <w:r>
              <w:rPr>
                <w:rFonts w:ascii="宋体" w:hAnsi="宋体" w:eastAsia="宋体"/>
                <w:sz w:val="20"/>
              </w:rPr>
              <w:t>工资调整通知书</w:t>
            </w:r>
          </w:p>
        </w:tc>
        <w:tc>
          <w:tcPr>
            <w:tcW w:w="2268" w:type="dxa"/>
            <w:shd w:val="clear" w:color="auto" w:fill="EBF0FA"/>
          </w:tcPr>
          <w:p w14:paraId="547F486E">
            <w:pPr>
              <w:spacing w:after="0" w:line="240" w:lineRule="auto"/>
              <w:jc w:val="left"/>
            </w:pPr>
            <w:r>
              <w:rPr>
                <w:rFonts w:ascii="宋体" w:hAnsi="宋体" w:eastAsia="宋体"/>
                <w:sz w:val="20"/>
              </w:rPr>
              <w:t>员工流动-调薪场景</w:t>
            </w:r>
          </w:p>
        </w:tc>
        <w:tc>
          <w:tcPr>
            <w:tcW w:w="2268" w:type="dxa"/>
            <w:shd w:val="clear" w:color="auto" w:fill="EBF0FA"/>
          </w:tcPr>
          <w:p w14:paraId="694391D2">
            <w:pPr>
              <w:spacing w:after="0" w:line="240" w:lineRule="auto"/>
              <w:jc w:val="left"/>
            </w:pPr>
            <w:r>
              <w:rPr>
                <w:rFonts w:ascii="宋体" w:hAnsi="宋体" w:eastAsia="宋体"/>
                <w:sz w:val="20"/>
              </w:rPr>
              <w:t>待审批/已审批/已归档</w:t>
            </w:r>
          </w:p>
        </w:tc>
      </w:tr>
      <w:tr w14:paraId="083A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E77531F">
            <w:pPr>
              <w:spacing w:after="0" w:line="240" w:lineRule="auto"/>
              <w:jc w:val="left"/>
            </w:pPr>
            <w:r>
              <w:rPr>
                <w:rFonts w:ascii="宋体" w:hAnsi="宋体" w:eastAsia="宋体"/>
                <w:sz w:val="20"/>
              </w:rPr>
              <w:t>HRT-012-2023</w:t>
            </w:r>
          </w:p>
        </w:tc>
        <w:tc>
          <w:tcPr>
            <w:tcW w:w="2268" w:type="dxa"/>
          </w:tcPr>
          <w:p w14:paraId="18D14E39">
            <w:pPr>
              <w:spacing w:after="0" w:line="240" w:lineRule="auto"/>
              <w:jc w:val="left"/>
            </w:pPr>
            <w:r>
              <w:rPr>
                <w:rFonts w:ascii="宋体" w:hAnsi="宋体" w:eastAsia="宋体"/>
                <w:sz w:val="20"/>
              </w:rPr>
              <w:t>离职申请表</w:t>
            </w:r>
          </w:p>
        </w:tc>
        <w:tc>
          <w:tcPr>
            <w:tcW w:w="2268" w:type="dxa"/>
          </w:tcPr>
          <w:p w14:paraId="54D4938F">
            <w:pPr>
              <w:spacing w:after="0" w:line="240" w:lineRule="auto"/>
              <w:jc w:val="left"/>
            </w:pPr>
            <w:r>
              <w:rPr>
                <w:rFonts w:ascii="宋体" w:hAnsi="宋体" w:eastAsia="宋体"/>
                <w:sz w:val="20"/>
              </w:rPr>
              <w:t>离职发起</w:t>
            </w:r>
          </w:p>
        </w:tc>
        <w:tc>
          <w:tcPr>
            <w:tcW w:w="2268" w:type="dxa"/>
          </w:tcPr>
          <w:p w14:paraId="42FE01CD">
            <w:pPr>
              <w:spacing w:after="0" w:line="240" w:lineRule="auto"/>
              <w:jc w:val="left"/>
            </w:pPr>
            <w:r>
              <w:rPr>
                <w:rFonts w:ascii="宋体" w:hAnsi="宋体" w:eastAsia="宋体"/>
                <w:sz w:val="20"/>
              </w:rPr>
              <w:t>已发起/审批中/已通过/已驳回</w:t>
            </w:r>
          </w:p>
        </w:tc>
      </w:tr>
      <w:tr w14:paraId="261AB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64248F19">
            <w:pPr>
              <w:spacing w:after="0" w:line="240" w:lineRule="auto"/>
              <w:jc w:val="left"/>
            </w:pPr>
            <w:r>
              <w:rPr>
                <w:rFonts w:ascii="宋体" w:hAnsi="宋体" w:eastAsia="宋体"/>
                <w:sz w:val="20"/>
              </w:rPr>
              <w:t>HRT-013-2020</w:t>
            </w:r>
          </w:p>
        </w:tc>
        <w:tc>
          <w:tcPr>
            <w:tcW w:w="2268" w:type="dxa"/>
            <w:shd w:val="clear" w:color="auto" w:fill="EBF0FA"/>
          </w:tcPr>
          <w:p w14:paraId="1C7E06CC">
            <w:pPr>
              <w:spacing w:after="0" w:line="240" w:lineRule="auto"/>
              <w:jc w:val="left"/>
            </w:pPr>
            <w:r>
              <w:rPr>
                <w:rFonts w:ascii="宋体" w:hAnsi="宋体" w:eastAsia="宋体"/>
                <w:sz w:val="20"/>
              </w:rPr>
              <w:t>职工离职交接清单</w:t>
            </w:r>
          </w:p>
        </w:tc>
        <w:tc>
          <w:tcPr>
            <w:tcW w:w="2268" w:type="dxa"/>
            <w:shd w:val="clear" w:color="auto" w:fill="EBF0FA"/>
          </w:tcPr>
          <w:p w14:paraId="25EDB265">
            <w:pPr>
              <w:spacing w:after="0" w:line="240" w:lineRule="auto"/>
              <w:jc w:val="left"/>
            </w:pPr>
            <w:r>
              <w:rPr>
                <w:rFonts w:ascii="宋体" w:hAnsi="宋体" w:eastAsia="宋体"/>
                <w:sz w:val="20"/>
              </w:rPr>
              <w:t>离职交接阶段</w:t>
            </w:r>
          </w:p>
        </w:tc>
        <w:tc>
          <w:tcPr>
            <w:tcW w:w="2268" w:type="dxa"/>
            <w:shd w:val="clear" w:color="auto" w:fill="EBF0FA"/>
          </w:tcPr>
          <w:p w14:paraId="22F356C6">
            <w:pPr>
              <w:spacing w:after="0" w:line="240" w:lineRule="auto"/>
              <w:jc w:val="left"/>
            </w:pPr>
            <w:r>
              <w:rPr>
                <w:rFonts w:ascii="宋体" w:hAnsi="宋体" w:eastAsia="宋体"/>
                <w:sz w:val="20"/>
              </w:rPr>
              <w:t>交接中/已完成</w:t>
            </w:r>
          </w:p>
        </w:tc>
      </w:tr>
      <w:tr w14:paraId="73EC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52247E5">
            <w:pPr>
              <w:spacing w:after="0" w:line="240" w:lineRule="auto"/>
              <w:jc w:val="left"/>
            </w:pPr>
            <w:r>
              <w:rPr>
                <w:rFonts w:ascii="宋体" w:hAnsi="宋体" w:eastAsia="宋体"/>
                <w:sz w:val="20"/>
              </w:rPr>
              <w:t>—</w:t>
            </w:r>
          </w:p>
        </w:tc>
        <w:tc>
          <w:tcPr>
            <w:tcW w:w="2268" w:type="dxa"/>
          </w:tcPr>
          <w:p w14:paraId="50CEDC13">
            <w:pPr>
              <w:spacing w:after="0" w:line="240" w:lineRule="auto"/>
              <w:jc w:val="left"/>
            </w:pPr>
            <w:r>
              <w:rPr>
                <w:rFonts w:ascii="宋体" w:hAnsi="宋体" w:eastAsia="宋体"/>
                <w:sz w:val="20"/>
              </w:rPr>
              <w:t>劳动合同</w:t>
            </w:r>
          </w:p>
        </w:tc>
        <w:tc>
          <w:tcPr>
            <w:tcW w:w="2268" w:type="dxa"/>
          </w:tcPr>
          <w:p w14:paraId="225F4E67">
            <w:pPr>
              <w:spacing w:after="0" w:line="240" w:lineRule="auto"/>
              <w:jc w:val="left"/>
            </w:pPr>
            <w:r>
              <w:rPr>
                <w:rFonts w:ascii="宋体" w:hAnsi="宋体" w:eastAsia="宋体"/>
                <w:sz w:val="20"/>
              </w:rPr>
              <w:t>入职签署</w:t>
            </w:r>
          </w:p>
        </w:tc>
        <w:tc>
          <w:tcPr>
            <w:tcW w:w="2268" w:type="dxa"/>
          </w:tcPr>
          <w:p w14:paraId="52D28C03">
            <w:pPr>
              <w:spacing w:after="0" w:line="240" w:lineRule="auto"/>
              <w:jc w:val="left"/>
            </w:pPr>
            <w:r>
              <w:rPr>
                <w:rFonts w:ascii="宋体" w:hAnsi="宋体" w:eastAsia="宋体"/>
                <w:sz w:val="20"/>
              </w:rPr>
              <w:t>待签/已签/生效中/即将到期/已续签</w:t>
            </w:r>
          </w:p>
        </w:tc>
      </w:tr>
      <w:tr w14:paraId="26F6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3022A0F4">
            <w:pPr>
              <w:spacing w:after="0" w:line="240" w:lineRule="auto"/>
              <w:jc w:val="left"/>
            </w:pPr>
            <w:r>
              <w:rPr>
                <w:rFonts w:ascii="宋体" w:hAnsi="宋体" w:eastAsia="宋体"/>
                <w:sz w:val="20"/>
              </w:rPr>
              <w:t>—</w:t>
            </w:r>
          </w:p>
        </w:tc>
        <w:tc>
          <w:tcPr>
            <w:tcW w:w="2268" w:type="dxa"/>
            <w:shd w:val="clear" w:color="auto" w:fill="EBF0FA"/>
          </w:tcPr>
          <w:p w14:paraId="64768EFD">
            <w:pPr>
              <w:spacing w:after="0" w:line="240" w:lineRule="auto"/>
              <w:jc w:val="left"/>
            </w:pPr>
            <w:r>
              <w:rPr>
                <w:rFonts w:ascii="宋体" w:hAnsi="宋体" w:eastAsia="宋体"/>
                <w:sz w:val="20"/>
              </w:rPr>
              <w:t>实习协议</w:t>
            </w:r>
          </w:p>
        </w:tc>
        <w:tc>
          <w:tcPr>
            <w:tcW w:w="2268" w:type="dxa"/>
            <w:shd w:val="clear" w:color="auto" w:fill="EBF0FA"/>
          </w:tcPr>
          <w:p w14:paraId="35033128">
            <w:pPr>
              <w:spacing w:after="0" w:line="240" w:lineRule="auto"/>
              <w:jc w:val="left"/>
            </w:pPr>
            <w:r>
              <w:rPr>
                <w:rFonts w:ascii="宋体" w:hAnsi="宋体" w:eastAsia="宋体"/>
                <w:sz w:val="20"/>
              </w:rPr>
              <w:t>实习生入职</w:t>
            </w:r>
          </w:p>
        </w:tc>
        <w:tc>
          <w:tcPr>
            <w:tcW w:w="2268" w:type="dxa"/>
            <w:shd w:val="clear" w:color="auto" w:fill="EBF0FA"/>
          </w:tcPr>
          <w:p w14:paraId="00E6E203">
            <w:pPr>
              <w:spacing w:after="0" w:line="240" w:lineRule="auto"/>
              <w:jc w:val="left"/>
            </w:pPr>
            <w:r>
              <w:rPr>
                <w:rFonts w:ascii="宋体" w:hAnsi="宋体" w:eastAsia="宋体"/>
                <w:sz w:val="20"/>
              </w:rPr>
              <w:t>待签/已签/生效中</w:t>
            </w:r>
          </w:p>
        </w:tc>
      </w:tr>
      <w:tr w14:paraId="6933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B691748">
            <w:pPr>
              <w:spacing w:after="0" w:line="240" w:lineRule="auto"/>
              <w:jc w:val="left"/>
            </w:pPr>
            <w:r>
              <w:rPr>
                <w:rFonts w:ascii="宋体" w:hAnsi="宋体" w:eastAsia="宋体"/>
                <w:sz w:val="20"/>
              </w:rPr>
              <w:t>—</w:t>
            </w:r>
          </w:p>
        </w:tc>
        <w:tc>
          <w:tcPr>
            <w:tcW w:w="2268" w:type="dxa"/>
          </w:tcPr>
          <w:p w14:paraId="4F3FDBFA">
            <w:pPr>
              <w:spacing w:after="0" w:line="240" w:lineRule="auto"/>
              <w:jc w:val="left"/>
            </w:pPr>
            <w:r>
              <w:rPr>
                <w:rFonts w:ascii="宋体" w:hAnsi="宋体" w:eastAsia="宋体"/>
                <w:sz w:val="20"/>
              </w:rPr>
              <w:t>劳务协议</w:t>
            </w:r>
          </w:p>
        </w:tc>
        <w:tc>
          <w:tcPr>
            <w:tcW w:w="2268" w:type="dxa"/>
          </w:tcPr>
          <w:p w14:paraId="2B9D09A4">
            <w:pPr>
              <w:spacing w:after="0" w:line="240" w:lineRule="auto"/>
              <w:jc w:val="left"/>
            </w:pPr>
            <w:r>
              <w:rPr>
                <w:rFonts w:ascii="宋体" w:hAnsi="宋体" w:eastAsia="宋体"/>
                <w:sz w:val="20"/>
              </w:rPr>
              <w:t>保洁入职</w:t>
            </w:r>
          </w:p>
        </w:tc>
        <w:tc>
          <w:tcPr>
            <w:tcW w:w="2268" w:type="dxa"/>
          </w:tcPr>
          <w:p w14:paraId="33DE734D">
            <w:pPr>
              <w:spacing w:after="0" w:line="240" w:lineRule="auto"/>
              <w:jc w:val="left"/>
            </w:pPr>
            <w:r>
              <w:rPr>
                <w:rFonts w:ascii="宋体" w:hAnsi="宋体" w:eastAsia="宋体"/>
                <w:sz w:val="20"/>
              </w:rPr>
              <w:t>待签/已签/生效中</w:t>
            </w:r>
          </w:p>
        </w:tc>
      </w:tr>
      <w:tr w14:paraId="5D1E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819F983">
            <w:pPr>
              <w:spacing w:after="0" w:line="240" w:lineRule="auto"/>
              <w:jc w:val="left"/>
            </w:pPr>
            <w:r>
              <w:rPr>
                <w:rFonts w:ascii="宋体" w:hAnsi="宋体" w:eastAsia="宋体"/>
                <w:sz w:val="20"/>
              </w:rPr>
              <w:t>—</w:t>
            </w:r>
          </w:p>
        </w:tc>
        <w:tc>
          <w:tcPr>
            <w:tcW w:w="2268" w:type="dxa"/>
            <w:shd w:val="clear" w:color="auto" w:fill="EBF0FA"/>
          </w:tcPr>
          <w:p w14:paraId="287F0421">
            <w:pPr>
              <w:spacing w:after="0" w:line="240" w:lineRule="auto"/>
              <w:jc w:val="left"/>
            </w:pPr>
            <w:r>
              <w:rPr>
                <w:rFonts w:ascii="宋体" w:hAnsi="宋体" w:eastAsia="宋体"/>
                <w:sz w:val="20"/>
              </w:rPr>
              <w:t>保安劳动合同</w:t>
            </w:r>
          </w:p>
        </w:tc>
        <w:tc>
          <w:tcPr>
            <w:tcW w:w="2268" w:type="dxa"/>
            <w:shd w:val="clear" w:color="auto" w:fill="EBF0FA"/>
          </w:tcPr>
          <w:p w14:paraId="6D8BBC28">
            <w:pPr>
              <w:spacing w:after="0" w:line="240" w:lineRule="auto"/>
              <w:jc w:val="left"/>
            </w:pPr>
            <w:r>
              <w:rPr>
                <w:rFonts w:ascii="宋体" w:hAnsi="宋体" w:eastAsia="宋体"/>
                <w:sz w:val="20"/>
              </w:rPr>
              <w:t>保安入职</w:t>
            </w:r>
          </w:p>
        </w:tc>
        <w:tc>
          <w:tcPr>
            <w:tcW w:w="2268" w:type="dxa"/>
            <w:shd w:val="clear" w:color="auto" w:fill="EBF0FA"/>
          </w:tcPr>
          <w:p w14:paraId="49DDFD06">
            <w:pPr>
              <w:spacing w:after="0" w:line="240" w:lineRule="auto"/>
              <w:jc w:val="left"/>
            </w:pPr>
            <w:r>
              <w:rPr>
                <w:rFonts w:ascii="宋体" w:hAnsi="宋体" w:eastAsia="宋体"/>
                <w:sz w:val="20"/>
              </w:rPr>
              <w:t>待签/已签/生效中</w:t>
            </w:r>
          </w:p>
        </w:tc>
      </w:tr>
      <w:tr w14:paraId="5634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AE9D434">
            <w:pPr>
              <w:spacing w:after="0" w:line="240" w:lineRule="auto"/>
              <w:jc w:val="left"/>
            </w:pPr>
            <w:r>
              <w:rPr>
                <w:rFonts w:ascii="宋体" w:hAnsi="宋体" w:eastAsia="宋体"/>
                <w:sz w:val="20"/>
              </w:rPr>
              <w:t>—</w:t>
            </w:r>
          </w:p>
        </w:tc>
        <w:tc>
          <w:tcPr>
            <w:tcW w:w="2268" w:type="dxa"/>
          </w:tcPr>
          <w:p w14:paraId="0B56E482">
            <w:pPr>
              <w:spacing w:after="0" w:line="240" w:lineRule="auto"/>
              <w:jc w:val="left"/>
            </w:pPr>
            <w:r>
              <w:rPr>
                <w:rFonts w:ascii="宋体" w:hAnsi="宋体" w:eastAsia="宋体"/>
                <w:sz w:val="20"/>
              </w:rPr>
              <w:t>员工手册签署页</w:t>
            </w:r>
          </w:p>
        </w:tc>
        <w:tc>
          <w:tcPr>
            <w:tcW w:w="2268" w:type="dxa"/>
          </w:tcPr>
          <w:p w14:paraId="091424CA">
            <w:pPr>
              <w:spacing w:after="0" w:line="240" w:lineRule="auto"/>
              <w:jc w:val="left"/>
            </w:pPr>
            <w:r>
              <w:rPr>
                <w:rFonts w:ascii="宋体" w:hAnsi="宋体" w:eastAsia="宋体"/>
                <w:sz w:val="20"/>
              </w:rPr>
              <w:t>入职当天</w:t>
            </w:r>
          </w:p>
        </w:tc>
        <w:tc>
          <w:tcPr>
            <w:tcW w:w="2268" w:type="dxa"/>
          </w:tcPr>
          <w:p w14:paraId="533C2F63">
            <w:pPr>
              <w:spacing w:after="0" w:line="240" w:lineRule="auto"/>
              <w:jc w:val="left"/>
            </w:pPr>
            <w:r>
              <w:rPr>
                <w:rFonts w:ascii="宋体" w:hAnsi="宋体" w:eastAsia="宋体"/>
                <w:sz w:val="20"/>
              </w:rPr>
              <w:t>待签/已签/已归档</w:t>
            </w:r>
          </w:p>
        </w:tc>
      </w:tr>
    </w:tbl>
    <w:p w14:paraId="0E8B3A15">
      <w:pPr>
        <w:spacing w:after="160"/>
        <w:jc w:val="center"/>
      </w:pPr>
      <w:r>
        <w:rPr>
          <w:rFonts w:ascii="宋体" w:hAnsi="宋体" w:eastAsia="宋体"/>
          <w:i/>
          <w:color w:val="888888"/>
          <w:sz w:val="18"/>
        </w:rPr>
        <w:t>附表1  系统文件清单</w:t>
      </w:r>
    </w:p>
    <w:p w14:paraId="417A3937">
      <w:pPr>
        <w:spacing w:before="360" w:after="120"/>
      </w:pPr>
      <w:r>
        <w:rPr>
          <w:rFonts w:ascii="宋体" w:hAnsi="宋体" w:eastAsia="宋体"/>
          <w:b/>
          <w:color w:val="1A3C6E"/>
          <w:sz w:val="32"/>
        </w:rPr>
        <w:t>附录二  需求Q&amp;A汇总</w:t>
      </w:r>
    </w:p>
    <w:p w14:paraId="4AF9914F">
      <w:pPr>
        <w:pBdr>
          <w:bottom w:val="single" w:color="1A3C6E" w:sz="6" w:space="1"/>
        </w:pBdr>
        <w:spacing w:before="160" w:after="160"/>
      </w:pPr>
    </w:p>
    <w:p w14:paraId="33673C01">
      <w:pPr>
        <w:spacing w:after="80" w:line="360" w:lineRule="exact"/>
      </w:pPr>
      <w:r>
        <w:rPr>
          <w:rFonts w:ascii="宋体" w:hAnsi="宋体" w:eastAsia="宋体"/>
          <w:b w:val="0"/>
          <w:i w:val="0"/>
          <w:sz w:val="22"/>
        </w:rPr>
        <w:t>以下内容来自需求调研过程中的问答记录，供技术部查阅参考。</w:t>
      </w:r>
    </w:p>
    <w:p w14:paraId="37BAAC05">
      <w:pPr>
        <w:spacing w:before="160"/>
      </w:pPr>
      <w:r>
        <w:rPr>
          <w:rFonts w:ascii="宋体" w:hAnsi="宋体" w:eastAsia="宋体"/>
          <w:b/>
          <w:color w:val="1A3C6E"/>
          <w:sz w:val="22"/>
        </w:rPr>
        <w:t>Q1  面试流程结束后，候选人状态如何变更？</w:t>
      </w:r>
    </w:p>
    <w:p w14:paraId="2F1BCEB3">
      <w:pPr>
        <w:spacing w:after="80"/>
        <w:ind w:left="283"/>
      </w:pPr>
      <w:r>
        <w:rPr>
          <w:rFonts w:ascii="宋体" w:hAnsi="宋体" w:eastAsia="宋体"/>
          <w:color w:val="333333"/>
          <w:sz w:val="22"/>
        </w:rPr>
        <w:t xml:space="preserve">    面试流程全部完成后（Offer发放且候选人确认），HR在系统中将候选人状态变更为"已入职"，并自动创建员工档案，进入入职管理流程。</w:t>
      </w:r>
    </w:p>
    <w:p w14:paraId="5B4E5A9A">
      <w:pPr>
        <w:spacing w:before="160"/>
      </w:pPr>
      <w:r>
        <w:rPr>
          <w:rFonts w:ascii="宋体" w:hAnsi="宋体" w:eastAsia="宋体"/>
          <w:b/>
          <w:color w:val="1A3C6E"/>
          <w:sz w:val="22"/>
        </w:rPr>
        <w:t>Q2  入职任务是如何分配的？</w:t>
      </w:r>
    </w:p>
    <w:p w14:paraId="3064AD87">
      <w:pPr>
        <w:spacing w:after="80"/>
        <w:ind w:left="283"/>
      </w:pPr>
      <w:r>
        <w:rPr>
          <w:rFonts w:ascii="宋体" w:hAnsi="宋体" w:eastAsia="宋体"/>
          <w:color w:val="333333"/>
          <w:sz w:val="22"/>
        </w:rPr>
        <w:t xml:space="preserve">    入职任务由系统根据模板自动分配至各部门：HR（人事相关任务）、物业（办公环境相关任务）、IT（设备账号相关任务）、社保端（社保公积金办理）、商保端（商业保险办理）。各部门人员在各自任务列表中查看并确认完成。</w:t>
      </w:r>
    </w:p>
    <w:p w14:paraId="3384B558">
      <w:pPr>
        <w:spacing w:before="160"/>
      </w:pPr>
      <w:r>
        <w:rPr>
          <w:rFonts w:ascii="宋体" w:hAnsi="宋体" w:eastAsia="宋体"/>
          <w:b/>
          <w:color w:val="1A3C6E"/>
          <w:sz w:val="22"/>
        </w:rPr>
        <w:t>Q3  Jenny审批拟录用信息环节可以修改哪些字段？</w:t>
      </w:r>
    </w:p>
    <w:p w14:paraId="6D09E662">
      <w:pPr>
        <w:spacing w:after="80"/>
        <w:ind w:left="283"/>
      </w:pPr>
      <w:r>
        <w:rPr>
          <w:rFonts w:ascii="宋体" w:hAnsi="宋体" w:eastAsia="宋体"/>
          <w:color w:val="333333"/>
          <w:sz w:val="22"/>
        </w:rPr>
        <w:t xml:space="preserve">    Jenny审批时可以修改：职位名称、薪资数额、试用期时长、入职时间、入职公司等字段。修改后确认的拟录用信息将作为后续入职沟通和Offer生成的依据。</w:t>
      </w:r>
    </w:p>
    <w:p w14:paraId="02642654">
      <w:pPr>
        <w:spacing w:before="160"/>
      </w:pPr>
      <w:r>
        <w:rPr>
          <w:rFonts w:ascii="宋体" w:hAnsi="宋体" w:eastAsia="宋体"/>
          <w:b/>
          <w:color w:val="1A3C6E"/>
          <w:sz w:val="22"/>
        </w:rPr>
        <w:t>Q4  入职前沟通环节必须线下进行吗？</w:t>
      </w:r>
    </w:p>
    <w:p w14:paraId="7A27528B">
      <w:pPr>
        <w:spacing w:after="80"/>
        <w:ind w:left="283"/>
      </w:pPr>
      <w:r>
        <w:rPr>
          <w:rFonts w:ascii="宋体" w:hAnsi="宋体" w:eastAsia="宋体"/>
          <w:color w:val="333333"/>
          <w:sz w:val="22"/>
        </w:rPr>
        <w:t xml:space="preserve">    不一定。系统支持两种方式：线上腾讯会议、线下面谈。HR在发起入职沟通时选择方式，并填写对应的会议链接或面谈地点。</w:t>
      </w:r>
    </w:p>
    <w:p w14:paraId="470E49CD">
      <w:pPr>
        <w:spacing w:before="160"/>
      </w:pPr>
      <w:r>
        <w:rPr>
          <w:rFonts w:ascii="宋体" w:hAnsi="宋体" w:eastAsia="宋体"/>
          <w:b/>
          <w:color w:val="1A3C6E"/>
          <w:sz w:val="22"/>
        </w:rPr>
        <w:t>Q5  Offer模板是否支持自定义？</w:t>
      </w:r>
    </w:p>
    <w:p w14:paraId="23287DBB">
      <w:pPr>
        <w:spacing w:after="80"/>
        <w:ind w:left="283"/>
      </w:pPr>
      <w:r>
        <w:rPr>
          <w:rFonts w:ascii="宋体" w:hAnsi="宋体" w:eastAsia="宋体"/>
          <w:color w:val="333333"/>
          <w:sz w:val="22"/>
        </w:rPr>
        <w:t xml:space="preserve">    支持。系统支持最多5个Offer模板，HR可根据不同职位类型配置不同模板，模板中的变量（姓名、职位、薪资等）在生成Offer时自动替换。</w:t>
      </w:r>
    </w:p>
    <w:p w14:paraId="1FFC4B62">
      <w:pPr>
        <w:spacing w:before="160"/>
      </w:pPr>
      <w:r>
        <w:rPr>
          <w:rFonts w:ascii="宋体" w:hAnsi="宋体" w:eastAsia="宋体"/>
          <w:b/>
          <w:color w:val="1A3C6E"/>
          <w:sz w:val="22"/>
        </w:rPr>
        <w:t>Q6  员工合同到期前是否有提醒功能？</w:t>
      </w:r>
    </w:p>
    <w:p w14:paraId="5A4AAB9B">
      <w:pPr>
        <w:spacing w:after="80"/>
        <w:ind w:left="283"/>
      </w:pPr>
      <w:r>
        <w:rPr>
          <w:rFonts w:ascii="宋体" w:hAnsi="宋体" w:eastAsia="宋体"/>
          <w:color w:val="333333"/>
          <w:sz w:val="22"/>
        </w:rPr>
        <w:t xml:space="preserve">    有。系统支持配置合同到期提前提醒天数（默认30天），到期前N天系统自动在HR工作台显示提醒。</w:t>
      </w:r>
    </w:p>
    <w:p w14:paraId="2EBDB99A">
      <w:pPr>
        <w:spacing w:before="160"/>
      </w:pPr>
      <w:r>
        <w:rPr>
          <w:rFonts w:ascii="宋体" w:hAnsi="宋体" w:eastAsia="宋体"/>
          <w:b/>
          <w:color w:val="1A3C6E"/>
          <w:sz w:val="22"/>
        </w:rPr>
        <w:t>Q7  离职流程中，工作交接如何确认？</w:t>
      </w:r>
    </w:p>
    <w:p w14:paraId="2936E470">
      <w:pPr>
        <w:spacing w:after="80"/>
        <w:ind w:left="283"/>
      </w:pPr>
      <w:r>
        <w:rPr>
          <w:rFonts w:ascii="宋体" w:hAnsi="宋体" w:eastAsia="宋体"/>
          <w:color w:val="333333"/>
          <w:sz w:val="22"/>
        </w:rPr>
        <w:t xml:space="preserve">    HR在系统中生成工作交接清单，员工完成交接后，由各相关部门负责人在系统中以任务卡片形式确认交接完成，所有部门确认后，离职流程才完全结束。</w:t>
      </w:r>
    </w:p>
    <w:p w14:paraId="7F4B6658">
      <w:pPr>
        <w:spacing w:before="160"/>
      </w:pPr>
      <w:r>
        <w:rPr>
          <w:rFonts w:ascii="宋体" w:hAnsi="宋体" w:eastAsia="宋体"/>
          <w:b/>
          <w:color w:val="1A3C6E"/>
          <w:sz w:val="22"/>
        </w:rPr>
        <w:t>Q8  薪资数据的安全性如何保障？</w:t>
      </w:r>
    </w:p>
    <w:p w14:paraId="15993369">
      <w:pPr>
        <w:spacing w:after="80"/>
        <w:ind w:left="283"/>
      </w:pPr>
      <w:r>
        <w:rPr>
          <w:rFonts w:ascii="宋体" w:hAnsi="宋体" w:eastAsia="宋体"/>
          <w:color w:val="333333"/>
          <w:sz w:val="22"/>
        </w:rPr>
        <w:t xml:space="preserve">    薪资数据仅HR和授权人员可查看；员工只能查看本人薪资条；薪资查看操作记录日志；建议数据库加密存储薪资字段。</w:t>
      </w:r>
    </w:p>
    <w:p w14:paraId="11EC0590">
      <w:pPr>
        <w:spacing w:before="160"/>
      </w:pPr>
      <w:r>
        <w:rPr>
          <w:rFonts w:ascii="宋体" w:hAnsi="宋体" w:eastAsia="宋体"/>
          <w:b/>
          <w:color w:val="1A3C6E"/>
          <w:sz w:val="22"/>
        </w:rPr>
        <w:t>Q9  系统是否支持多公司/多主体管理？</w:t>
      </w:r>
    </w:p>
    <w:p w14:paraId="3BE8F4CD">
      <w:pPr>
        <w:spacing w:after="80"/>
        <w:ind w:left="283"/>
      </w:pPr>
      <w:r>
        <w:rPr>
          <w:rFonts w:ascii="宋体" w:hAnsi="宋体" w:eastAsia="宋体"/>
          <w:color w:val="333333"/>
          <w:sz w:val="22"/>
        </w:rPr>
        <w:t xml:space="preserve">    当前版本主要针对上海弈工分信息科技有限公司单一主体。录用时Jenny可在审批单中选择入职公司（下拉框区分上海/香港）。后续版本可考虑扩展支持多主体完整管理。</w:t>
      </w:r>
    </w:p>
    <w:p w14:paraId="0F3EFF82">
      <w:pPr>
        <w:spacing w:before="160"/>
      </w:pPr>
      <w:r>
        <w:rPr>
          <w:rFonts w:ascii="宋体" w:hAnsi="宋体" w:eastAsia="宋体"/>
          <w:b/>
          <w:color w:val="1A3C6E"/>
          <w:sz w:val="22"/>
        </w:rPr>
        <w:t>Q10  香港办公室的审批流程是否有特殊要求？</w:t>
      </w:r>
    </w:p>
    <w:p w14:paraId="0731A68F">
      <w:pPr>
        <w:spacing w:after="80"/>
        <w:ind w:left="283"/>
      </w:pPr>
      <w:r>
        <w:rPr>
          <w:rFonts w:ascii="宋体" w:hAnsi="宋体" w:eastAsia="宋体"/>
          <w:color w:val="333333"/>
          <w:sz w:val="22"/>
        </w:rPr>
        <w:t xml:space="preserve">    有。香港办公室的审批需领导签字后再由Jenny确认，系统需支持配置不同地区/办公室使用不同的审批流程节点。</w:t>
      </w:r>
    </w:p>
    <w:p w14:paraId="30F72139">
      <w:pPr>
        <w:spacing w:before="160"/>
      </w:pPr>
      <w:r>
        <w:rPr>
          <w:rFonts w:ascii="宋体" w:hAnsi="宋体" w:eastAsia="宋体"/>
          <w:b/>
          <w:color w:val="1A3C6E"/>
          <w:sz w:val="22"/>
        </w:rPr>
        <w:t>Q11  材料缺失时如何处理？</w:t>
      </w:r>
    </w:p>
    <w:p w14:paraId="332F8685">
      <w:pPr>
        <w:spacing w:after="80"/>
        <w:ind w:left="283"/>
      </w:pPr>
      <w:r>
        <w:rPr>
          <w:rFonts w:ascii="宋体" w:hAnsi="宋体" w:eastAsia="宋体"/>
          <w:color w:val="333333"/>
          <w:sz w:val="22"/>
        </w:rPr>
        <w:t xml:space="preserve">    身份证复印件、学信网在线验证报告、退工单（若有）为Offer接受后必须提供，系统自动追踪邮件回复状态。其余档案材料均在入职后提供，支持分批上传，系统记录各材料的上传状态。</w:t>
      </w:r>
    </w:p>
    <w:p w14:paraId="4EB431C9">
      <w:pPr>
        <w:spacing w:before="160"/>
      </w:pPr>
      <w:r>
        <w:rPr>
          <w:rFonts w:ascii="宋体" w:hAnsi="宋体" w:eastAsia="宋体"/>
          <w:b/>
          <w:color w:val="1A3C6E"/>
          <w:sz w:val="22"/>
        </w:rPr>
        <w:t>Q12  员工服务端的登录账号如何管理？</w:t>
      </w:r>
    </w:p>
    <w:p w14:paraId="16003019">
      <w:pPr>
        <w:spacing w:after="80"/>
        <w:ind w:left="283"/>
      </w:pPr>
      <w:r>
        <w:rPr>
          <w:rFonts w:ascii="宋体" w:hAnsi="宋体" w:eastAsia="宋体"/>
          <w:color w:val="333333"/>
          <w:sz w:val="22"/>
        </w:rPr>
        <w:t xml:space="preserve">    员工入职时由IT（Jason）为其创建系统账号，初始密码统一为ky2026，员工首次登录后可修改密码。</w:t>
      </w:r>
    </w:p>
    <w:p w14:paraId="7B131EEE">
      <w:r>
        <w:br w:type="page"/>
      </w:r>
    </w:p>
    <w:p w14:paraId="54C6DB6A"/>
    <w:p w14:paraId="4695F606"/>
    <w:p w14:paraId="6B0D2EE7"/>
    <w:p w14:paraId="05652BA6">
      <w:pPr>
        <w:jc w:val="center"/>
      </w:pPr>
      <w:r>
        <w:rPr>
          <w:rFonts w:ascii="宋体" w:hAnsi="宋体" w:eastAsia="宋体"/>
          <w:b/>
          <w:color w:val="1A3C6E"/>
          <w:sz w:val="32"/>
        </w:rPr>
        <w:t>感谢阅读</w:t>
      </w:r>
    </w:p>
    <w:p w14:paraId="3E838461">
      <w:pPr>
        <w:jc w:val="center"/>
      </w:pPr>
      <w:r>
        <w:rPr>
          <w:rFonts w:ascii="宋体" w:hAnsi="宋体" w:eastAsia="宋体"/>
          <w:color w:val="8EA9DB"/>
          <w:sz w:val="28"/>
        </w:rPr>
        <w:t>———  ✦  ———</w:t>
      </w:r>
    </w:p>
    <w:p w14:paraId="086F5075"/>
    <w:p w14:paraId="32AF252D">
      <w:pPr>
        <w:jc w:val="center"/>
      </w:pPr>
      <w:r>
        <w:rPr>
          <w:rFonts w:ascii="宋体" w:hAnsi="宋体" w:eastAsia="宋体"/>
          <w:color w:val="888888"/>
          <w:sz w:val="20"/>
        </w:rPr>
        <w:t>HRO人事管理系统  |  产品说明书 V3.0  |  2026年6月</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237AFF"/>
    <w:rsid w:val="414D1B32"/>
    <w:rsid w:val="7A2B74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19997</Words>
  <Characters>22811</Characters>
  <Lines>0</Lines>
  <Paragraphs>0</Paragraphs>
  <TotalTime>7</TotalTime>
  <ScaleCrop>false</ScaleCrop>
  <LinksUpToDate>false</LinksUpToDate>
  <CharactersWithSpaces>23910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JK.</cp:lastModifiedBy>
  <dcterms:modified xsi:type="dcterms:W3CDTF">2026-06-23T11:43:47Z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eyJoZGlkIjoiYmUxZWFmNjBhOWE4M2IwMWI3OGFiNGJiNTM1OTVlNzgiLCJ1c2VySWQiOiI2MDYyMDMxNjcifQ==</vt:lpwstr>
  </property>
  <property fmtid="{D5CDD505-2E9C-101B-9397-08002B2CF9AE}" pid="3" name="KSOProductBuildVer">
    <vt:lpwstr>2052-12.1.0.26895</vt:lpwstr>
  </property>
  <property fmtid="{D5CDD505-2E9C-101B-9397-08002B2CF9AE}" pid="4" name="ICV">
    <vt:lpwstr>0AD4AC0AFE654D22A43E095AC8BA1FDE_12</vt:lpwstr>
  </property>
</Properties>
</file>