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7F90D">
      <w:pPr>
        <w:spacing w:after="480"/>
        <w:jc w:val="center"/>
      </w:pPr>
      <w:r>
        <w:rPr>
          <w:rFonts w:ascii="宋体" w:hAnsi="宋体" w:eastAsia="宋体"/>
          <w:b/>
          <w:sz w:val="44"/>
        </w:rPr>
        <w:t>介  绍  信</w:t>
      </w:r>
    </w:p>
    <w:p w14:paraId="4862ED0A">
      <w:pPr>
        <w:spacing w:after="240"/>
        <w:ind w:firstLine="0"/>
      </w:pPr>
      <w:r>
        <w:rPr>
          <w:rFonts w:ascii="宋体" w:hAnsi="宋体" w:eastAsia="宋体"/>
          <w:sz w:val="28"/>
        </w:rPr>
        <w:t>上海市学生事务中心：</w:t>
      </w:r>
    </w:p>
    <w:p w14:paraId="1EECFE8C">
      <w:pPr>
        <w:spacing w:after="80" w:line="560" w:lineRule="exact"/>
        <w:ind w:firstLine="560" w:firstLineChars="200"/>
      </w:pPr>
      <w:r>
        <w:rPr>
          <w:rFonts w:ascii="宋体" w:hAnsi="宋体" w:eastAsia="宋体"/>
          <w:sz w:val="28"/>
        </w:rPr>
        <w:t>兹介绍我</w:t>
      </w:r>
      <w:r>
        <w:rPr>
          <w:rFonts w:hint="eastAsia" w:ascii="宋体" w:hAnsi="宋体" w:eastAsia="宋体"/>
          <w:sz w:val="28"/>
        </w:rPr>
        <w:t>司工作人员</w:t>
      </w:r>
      <w:r>
        <w:rPr>
          <w:rFonts w:hint="eastAsia"/>
          <w:sz w:val="28"/>
          <w:u w:val="single"/>
          <w:lang w:val="en-US" w:eastAsia="zh-CN"/>
        </w:rPr>
        <w:t xml:space="preserve">           </w:t>
      </w:r>
      <w:r>
        <w:rPr>
          <w:rFonts w:hint="eastAsia" w:ascii="宋体" w:hAnsi="宋体" w:eastAsia="宋体"/>
          <w:sz w:val="28"/>
        </w:rPr>
        <w:t>(身份证号:</w:t>
      </w:r>
      <w:r>
        <w:rPr>
          <w:rFonts w:hint="eastAsia"/>
          <w:sz w:val="28"/>
          <w:u w:val="single"/>
          <w:lang w:val="en-US" w:eastAsia="zh-CN"/>
        </w:rPr>
        <w:t xml:space="preserve">             </w:t>
      </w:r>
      <w:r>
        <w:rPr>
          <w:rFonts w:hint="eastAsia"/>
          <w:sz w:val="28"/>
          <w:u w:val="none"/>
          <w:lang w:val="en-US" w:eastAsia="zh-CN"/>
        </w:rPr>
        <w:t xml:space="preserve"> ）</w:t>
      </w:r>
      <w:r>
        <w:rPr>
          <w:rFonts w:hint="eastAsia" w:ascii="宋体" w:hAnsi="宋体" w:eastAsia="宋体"/>
          <w:sz w:val="28"/>
        </w:rPr>
        <w:t>凭该工作人员有效身份证件到贵单位</w:t>
      </w:r>
      <w:r>
        <w:rPr>
          <w:rFonts w:ascii="宋体" w:hAnsi="宋体" w:eastAsia="宋体"/>
          <w:sz w:val="28"/>
        </w:rPr>
        <w:t>办理非上海生源应届普通高校毕业生进沪就业申请本市户籍相关事宜，请予以接洽。</w:t>
      </w:r>
    </w:p>
    <w:p w14:paraId="64570933">
      <w:pPr>
        <w:spacing w:after="80" w:line="560" w:lineRule="exact"/>
      </w:pPr>
      <w:bookmarkStart w:id="0" w:name="_GoBack"/>
      <w:bookmarkEnd w:id="0"/>
      <w:r>
        <w:rPr>
          <w:rFonts w:ascii="宋体" w:hAnsi="宋体" w:eastAsia="宋体"/>
          <w:sz w:val="28"/>
        </w:rPr>
        <w:t>此介绍信仅用于以上事宜，不作其他用途。</w:t>
      </w:r>
    </w:p>
    <w:p w14:paraId="009B246A">
      <w:pPr>
        <w:spacing w:after="80" w:line="560" w:lineRule="exact"/>
        <w:ind w:firstLine="420"/>
      </w:pPr>
      <w:r>
        <w:rPr>
          <w:rFonts w:ascii="宋体" w:hAnsi="宋体" w:eastAsia="宋体"/>
          <w:sz w:val="28"/>
        </w:rPr>
        <w:t>此致</w:t>
      </w:r>
    </w:p>
    <w:p w14:paraId="5CBF6E88">
      <w:pPr>
        <w:spacing w:after="480" w:line="560" w:lineRule="exact"/>
        <w:ind w:firstLine="420"/>
      </w:pPr>
      <w:r>
        <w:rPr>
          <w:rFonts w:ascii="宋体" w:hAnsi="宋体" w:eastAsia="宋体"/>
          <w:sz w:val="28"/>
        </w:rPr>
        <w:t>敬礼</w:t>
      </w:r>
    </w:p>
    <w:p w14:paraId="16FE6AA7">
      <w:pPr>
        <w:spacing w:after="80"/>
        <w:jc w:val="right"/>
        <w:rPr>
          <w:rFonts w:hint="eastAsia" w:ascii="宋体" w:hAnsi="宋体" w:eastAsia="宋体"/>
          <w:sz w:val="28"/>
          <w:lang w:eastAsia="zh-CN"/>
        </w:rPr>
      </w:pPr>
      <w:r>
        <w:rPr>
          <w:rFonts w:hint="eastAsia"/>
          <w:sz w:val="28"/>
          <w:lang w:val="en-US" w:eastAsia="zh-CN"/>
        </w:rPr>
        <w:t xml:space="preserve">     </w:t>
      </w:r>
      <w:r>
        <w:rPr>
          <w:rFonts w:ascii="宋体" w:hAnsi="宋体" w:eastAsia="宋体"/>
          <w:sz w:val="28"/>
        </w:rPr>
        <w:t>单位名称</w:t>
      </w:r>
      <w:r>
        <w:rPr>
          <w:rFonts w:hint="eastAsia"/>
          <w:sz w:val="28"/>
          <w:lang w:eastAsia="zh-CN"/>
        </w:rPr>
        <w:t>：上海弈工分信息科技有限公司</w:t>
      </w:r>
    </w:p>
    <w:p w14:paraId="1FA60ADE">
      <w:pPr>
        <w:spacing w:after="80"/>
        <w:jc w:val="center"/>
      </w:pPr>
      <w:r>
        <w:rPr>
          <w:rFonts w:ascii="宋体" w:hAnsi="宋体" w:eastAsia="宋体"/>
          <w:sz w:val="28"/>
        </w:rPr>
        <w:t>（公章）</w:t>
      </w:r>
    </w:p>
    <w:p w14:paraId="41594FC7">
      <w:pPr>
        <w:spacing w:after="80"/>
        <w:jc w:val="center"/>
        <w:rPr>
          <w:rFonts w:ascii="宋体" w:hAnsi="宋体" w:eastAsia="宋体"/>
          <w:sz w:val="28"/>
        </w:rPr>
      </w:pPr>
    </w:p>
    <w:p w14:paraId="2F974532">
      <w:pPr>
        <w:spacing w:after="80"/>
        <w:jc w:val="center"/>
      </w:pPr>
      <w:r>
        <w:rPr>
          <w:rFonts w:ascii="宋体" w:hAnsi="宋体" w:eastAsia="宋体"/>
          <w:sz w:val="28"/>
        </w:rPr>
        <w:t>日期：</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E900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131</Words>
  <Characters>134</Characters>
  <Lines>0</Lines>
  <Paragraphs>0</Paragraphs>
  <TotalTime>3</TotalTime>
  <ScaleCrop>false</ScaleCrop>
  <LinksUpToDate>false</LinksUpToDate>
  <CharactersWithSpaces>183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JK.</cp:lastModifiedBy>
  <dcterms:modified xsi:type="dcterms:W3CDTF">2026-06-05T09:21:51Z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2052-12.1.0.26375</vt:lpwstr>
  </property>
  <property fmtid="{D5CDD505-2E9C-101B-9397-08002B2CF9AE}" pid="4" name="ICV">
    <vt:lpwstr>530EA270E3CB4086AB1D2587DCFCD962_12</vt:lpwstr>
  </property>
</Properties>
</file>